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E659" w14:textId="77777777" w:rsidR="00BF35ED" w:rsidRDefault="00000000">
      <w:pPr>
        <w:spacing w:before="2400"/>
        <w:jc w:val="center"/>
        <w:rPr>
          <w:lang w:eastAsia="zh-CN"/>
        </w:rPr>
      </w:pPr>
      <w:r>
        <w:rPr>
          <w:b/>
          <w:color w:val="1E3C5A"/>
          <w:sz w:val="48"/>
          <w:lang w:eastAsia="zh-CN"/>
        </w:rPr>
        <w:t>豆瓣电影 Top250 爬虫与数据分析系统</w:t>
      </w:r>
    </w:p>
    <w:p w14:paraId="49549110" w14:textId="77777777" w:rsidR="00BF35ED" w:rsidRDefault="00000000">
      <w:pPr>
        <w:jc w:val="center"/>
        <w:rPr>
          <w:rFonts w:eastAsia="宋体" w:hint="eastAsia"/>
          <w:lang w:eastAsia="zh-CN"/>
        </w:rPr>
      </w:pPr>
      <w:r>
        <w:rPr>
          <w:color w:val="505050"/>
          <w:sz w:val="32"/>
          <w:lang w:eastAsia="zh-CN"/>
        </w:rPr>
        <w:t>课程项目报告</w:t>
      </w:r>
    </w:p>
    <w:p w14:paraId="4C4DFD83" w14:textId="77777777" w:rsidR="00BF35ED" w:rsidRDefault="00000000">
      <w:pPr>
        <w:spacing w:before="1000"/>
        <w:jc w:val="center"/>
      </w:pPr>
      <w:proofErr w:type="spellStart"/>
      <w:r>
        <w:rPr>
          <w:sz w:val="22"/>
        </w:rPr>
        <w:t>项目仓库</w:t>
      </w:r>
      <w:proofErr w:type="spellEnd"/>
      <w:r>
        <w:rPr>
          <w:sz w:val="22"/>
        </w:rPr>
        <w:t>：https://github.com/</w:t>
      </w:r>
      <w:proofErr w:type="spellStart"/>
      <w:r>
        <w:rPr>
          <w:sz w:val="22"/>
        </w:rPr>
        <w:t>mollywprld</w:t>
      </w:r>
      <w:proofErr w:type="spellEnd"/>
      <w:r>
        <w:rPr>
          <w:sz w:val="22"/>
        </w:rPr>
        <w:t>/</w:t>
      </w:r>
      <w:proofErr w:type="spellStart"/>
      <w:r>
        <w:rPr>
          <w:sz w:val="22"/>
        </w:rPr>
        <w:t>douban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928"/>
        <w:gridCol w:w="4928"/>
      </w:tblGrid>
      <w:tr w:rsidR="00BF35ED" w14:paraId="7C4CD07B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6703573D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成员信息</w:t>
            </w:r>
            <w:proofErr w:type="spellEnd"/>
          </w:p>
        </w:tc>
        <w:tc>
          <w:tcPr>
            <w:tcW w:w="4933" w:type="dxa"/>
            <w:vAlign w:val="center"/>
          </w:tcPr>
          <w:p w14:paraId="0636B866" w14:textId="77777777" w:rsidR="00BF35ED" w:rsidRDefault="00000000">
            <w:pPr>
              <w:spacing w:after="0" w:line="240" w:lineRule="auto"/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陈佳林，冯耀凯，</w:t>
            </w: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刘烈超</w:t>
            </w:r>
            <w:proofErr w:type="gramEnd"/>
          </w:p>
        </w:tc>
      </w:tr>
      <w:tr w:rsidR="00BF35ED" w14:paraId="23B6B74F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29E6FE10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指导教师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课程</w:t>
            </w:r>
            <w:proofErr w:type="spellEnd"/>
          </w:p>
        </w:tc>
        <w:tc>
          <w:tcPr>
            <w:tcW w:w="4933" w:type="dxa"/>
            <w:vAlign w:val="center"/>
          </w:tcPr>
          <w:p w14:paraId="1DAD7D90" w14:textId="77777777" w:rsidR="00BF35ED" w:rsidRDefault="00000000">
            <w:pPr>
              <w:spacing w:after="0" w:line="240" w:lineRule="auto"/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杨凯</w:t>
            </w:r>
          </w:p>
        </w:tc>
      </w:tr>
      <w:tr w:rsidR="00BF35ED" w14:paraId="1049C130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33A31BCE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完成日期</w:t>
            </w:r>
            <w:proofErr w:type="spellEnd"/>
          </w:p>
        </w:tc>
        <w:tc>
          <w:tcPr>
            <w:tcW w:w="4933" w:type="dxa"/>
            <w:vAlign w:val="center"/>
          </w:tcPr>
          <w:p w14:paraId="136E79F7" w14:textId="77777777" w:rsidR="00BF35ED" w:rsidRDefault="00000000">
            <w:pPr>
              <w:spacing w:after="0" w:line="240" w:lineRule="auto"/>
            </w:pPr>
            <w:r>
              <w:rPr>
                <w:sz w:val="20"/>
              </w:rPr>
              <w:t>2026年5月1</w:t>
            </w:r>
            <w:r>
              <w:rPr>
                <w:rFonts w:eastAsia="宋体" w:hint="eastAsia"/>
                <w:sz w:val="20"/>
                <w:lang w:eastAsia="zh-CN"/>
              </w:rPr>
              <w:t>7</w:t>
            </w:r>
            <w:r>
              <w:rPr>
                <w:sz w:val="20"/>
              </w:rPr>
              <w:t>日</w:t>
            </w:r>
          </w:p>
        </w:tc>
      </w:tr>
      <w:tr w:rsidR="00BF35ED" w14:paraId="3D4DB97C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78851AB6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报告说明</w:t>
            </w:r>
            <w:proofErr w:type="spellEnd"/>
          </w:p>
        </w:tc>
        <w:tc>
          <w:tcPr>
            <w:tcW w:w="4933" w:type="dxa"/>
            <w:vAlign w:val="center"/>
          </w:tcPr>
          <w:p w14:paraId="255EB4E0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20"/>
              </w:rPr>
              <w:t>基于上传的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douban</w:t>
            </w:r>
            <w:proofErr w:type="spellEnd"/>
            <w:r>
              <w:rPr>
                <w:sz w:val="20"/>
              </w:rPr>
              <w:t xml:space="preserve">-main </w:t>
            </w:r>
            <w:proofErr w:type="spellStart"/>
            <w:r>
              <w:rPr>
                <w:sz w:val="20"/>
              </w:rPr>
              <w:t>项目源码、数据文件与运行日志撰写</w:t>
            </w:r>
            <w:proofErr w:type="spellEnd"/>
          </w:p>
        </w:tc>
      </w:tr>
    </w:tbl>
    <w:p w14:paraId="69D1A828" w14:textId="77777777" w:rsidR="00BF35ED" w:rsidRDefault="00000000">
      <w:r>
        <w:br w:type="page"/>
      </w:r>
    </w:p>
    <w:p w14:paraId="2B2CE5C4" w14:textId="77777777" w:rsidR="00BF35ED" w:rsidRDefault="00000000">
      <w:pPr>
        <w:pStyle w:val="1"/>
        <w:rPr>
          <w:rFonts w:ascii="宋体" w:eastAsia="宋体" w:hAnsi="宋体" w:cs="宋体" w:hint="eastAsia"/>
          <w:color w:val="1E3C5A"/>
          <w:sz w:val="32"/>
          <w:lang w:eastAsia="zh-CN"/>
        </w:rPr>
      </w:pPr>
      <w:proofErr w:type="spellStart"/>
      <w:r>
        <w:rPr>
          <w:rFonts w:ascii="宋体" w:eastAsia="宋体" w:hAnsi="宋体" w:cs="宋体" w:hint="eastAsia"/>
          <w:color w:val="1E3C5A"/>
          <w:sz w:val="32"/>
        </w:rPr>
        <w:lastRenderedPageBreak/>
        <w:t>团队信息与分工表</w:t>
      </w:r>
      <w:proofErr w:type="spellEnd"/>
    </w:p>
    <w:p w14:paraId="747764DF" w14:textId="77777777" w:rsidR="00BF35ED" w:rsidRDefault="00BF35ED">
      <w:pPr>
        <w:rPr>
          <w:rFonts w:eastAsia="宋体" w:hint="eastAsia"/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3969"/>
        <w:gridCol w:w="1134"/>
      </w:tblGrid>
      <w:tr w:rsidR="00BF35ED" w14:paraId="3FFF7CEC" w14:textId="77777777">
        <w:trPr>
          <w:jc w:val="center"/>
        </w:trPr>
        <w:tc>
          <w:tcPr>
            <w:tcW w:w="1417" w:type="dxa"/>
            <w:shd w:val="clear" w:color="auto" w:fill="4F81BD"/>
            <w:vAlign w:val="center"/>
          </w:tcPr>
          <w:p w14:paraId="2365A298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7"/>
              </w:rPr>
              <w:t>成</w:t>
            </w:r>
            <w:r>
              <w:rPr>
                <w:b/>
                <w:color w:val="FFFFFF"/>
                <w:sz w:val="17"/>
              </w:rPr>
              <w:t>员</w:t>
            </w:r>
            <w:proofErr w:type="spellEnd"/>
          </w:p>
        </w:tc>
        <w:tc>
          <w:tcPr>
            <w:tcW w:w="2268" w:type="dxa"/>
            <w:shd w:val="clear" w:color="auto" w:fill="4F81BD"/>
            <w:vAlign w:val="center"/>
          </w:tcPr>
          <w:p w14:paraId="0D1B6422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主要职责</w:t>
            </w:r>
            <w:proofErr w:type="spellEnd"/>
          </w:p>
        </w:tc>
        <w:tc>
          <w:tcPr>
            <w:tcW w:w="3969" w:type="dxa"/>
            <w:shd w:val="clear" w:color="auto" w:fill="4F81BD"/>
            <w:vAlign w:val="center"/>
          </w:tcPr>
          <w:p w14:paraId="6EDD27B1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具体产出</w:t>
            </w:r>
            <w:proofErr w:type="spellEnd"/>
          </w:p>
        </w:tc>
        <w:tc>
          <w:tcPr>
            <w:tcW w:w="1134" w:type="dxa"/>
            <w:shd w:val="clear" w:color="auto" w:fill="4F81BD"/>
            <w:vAlign w:val="center"/>
          </w:tcPr>
          <w:p w14:paraId="3548AC1C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工作量占比</w:t>
            </w:r>
            <w:proofErr w:type="spellEnd"/>
          </w:p>
        </w:tc>
      </w:tr>
      <w:tr w:rsidR="00BF35ED" w14:paraId="1EBA65A2" w14:textId="77777777">
        <w:trPr>
          <w:jc w:val="center"/>
        </w:trPr>
        <w:tc>
          <w:tcPr>
            <w:tcW w:w="1417" w:type="dxa"/>
            <w:vAlign w:val="center"/>
          </w:tcPr>
          <w:p w14:paraId="47683FE7" w14:textId="77777777" w:rsidR="00BF35ED" w:rsidRDefault="00000000">
            <w:pPr>
              <w:spacing w:after="0" w:line="240" w:lineRule="auto"/>
            </w:pP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刘烈超</w:t>
            </w:r>
            <w:proofErr w:type="gramEnd"/>
          </w:p>
        </w:tc>
        <w:tc>
          <w:tcPr>
            <w:tcW w:w="2268" w:type="dxa"/>
            <w:vAlign w:val="center"/>
          </w:tcPr>
          <w:p w14:paraId="0568566A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爬虫架构与Requests模块</w:t>
            </w:r>
            <w:proofErr w:type="spellEnd"/>
          </w:p>
        </w:tc>
        <w:tc>
          <w:tcPr>
            <w:tcW w:w="3969" w:type="dxa"/>
            <w:vAlign w:val="center"/>
          </w:tcPr>
          <w:p w14:paraId="0EC7DDA7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列表页采集、请求头与代理策略、异常重试、海报下载</w:t>
            </w:r>
          </w:p>
        </w:tc>
        <w:tc>
          <w:tcPr>
            <w:tcW w:w="1134" w:type="dxa"/>
            <w:vAlign w:val="center"/>
          </w:tcPr>
          <w:p w14:paraId="248F0B8A" w14:textId="77777777" w:rsidR="00BF35ED" w:rsidRDefault="00000000">
            <w:pPr>
              <w:spacing w:after="0" w:line="240" w:lineRule="auto"/>
            </w:pPr>
            <w:r>
              <w:rPr>
                <w:sz w:val="17"/>
              </w:rPr>
              <w:t>35%</w:t>
            </w:r>
          </w:p>
        </w:tc>
      </w:tr>
      <w:tr w:rsidR="00BF35ED" w14:paraId="67A57828" w14:textId="77777777">
        <w:trPr>
          <w:jc w:val="center"/>
        </w:trPr>
        <w:tc>
          <w:tcPr>
            <w:tcW w:w="1417" w:type="dxa"/>
            <w:vAlign w:val="center"/>
          </w:tcPr>
          <w:p w14:paraId="6FD9A9AD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冯耀凯</w:t>
            </w:r>
          </w:p>
        </w:tc>
        <w:tc>
          <w:tcPr>
            <w:tcW w:w="2268" w:type="dxa"/>
            <w:vAlign w:val="center"/>
          </w:tcPr>
          <w:p w14:paraId="0C4F4A09" w14:textId="77777777" w:rsidR="00BF35ED" w:rsidRDefault="00000000">
            <w:pPr>
              <w:spacing w:after="0" w:line="240" w:lineRule="auto"/>
            </w:pPr>
            <w:r>
              <w:rPr>
                <w:sz w:val="17"/>
              </w:rPr>
              <w:t>Selenium/</w:t>
            </w:r>
            <w:proofErr w:type="spellStart"/>
            <w:r>
              <w:rPr>
                <w:sz w:val="17"/>
              </w:rPr>
              <w:t>Scrapy与数据库</w:t>
            </w:r>
            <w:proofErr w:type="spellEnd"/>
          </w:p>
        </w:tc>
        <w:tc>
          <w:tcPr>
            <w:tcW w:w="3969" w:type="dxa"/>
            <w:vAlign w:val="center"/>
          </w:tcPr>
          <w:p w14:paraId="58D7FC3B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动态详情页、短评采集、Scrapy中间件与Pipeline、MySQL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SQLite入库</w:t>
            </w:r>
            <w:proofErr w:type="spellEnd"/>
          </w:p>
        </w:tc>
        <w:tc>
          <w:tcPr>
            <w:tcW w:w="1134" w:type="dxa"/>
            <w:vAlign w:val="center"/>
          </w:tcPr>
          <w:p w14:paraId="70F44FC7" w14:textId="77777777" w:rsidR="00BF35ED" w:rsidRDefault="00000000">
            <w:pPr>
              <w:spacing w:after="0" w:line="240" w:lineRule="auto"/>
            </w:pPr>
            <w:r>
              <w:rPr>
                <w:sz w:val="17"/>
              </w:rPr>
              <w:t>35%</w:t>
            </w:r>
          </w:p>
        </w:tc>
      </w:tr>
      <w:tr w:rsidR="00BF35ED" w14:paraId="0A7A219B" w14:textId="77777777">
        <w:trPr>
          <w:jc w:val="center"/>
        </w:trPr>
        <w:tc>
          <w:tcPr>
            <w:tcW w:w="1417" w:type="dxa"/>
            <w:vAlign w:val="center"/>
          </w:tcPr>
          <w:p w14:paraId="51FF81E7" w14:textId="77777777" w:rsidR="00BF35ED" w:rsidRDefault="00000000">
            <w:pPr>
              <w:spacing w:after="0" w:line="240" w:lineRule="auto"/>
              <w:rPr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eastAsia="zh-CN"/>
              </w:rPr>
              <w:t>陈佳林</w:t>
            </w:r>
          </w:p>
        </w:tc>
        <w:tc>
          <w:tcPr>
            <w:tcW w:w="2268" w:type="dxa"/>
            <w:vAlign w:val="center"/>
          </w:tcPr>
          <w:p w14:paraId="52275FEC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数据清洗与分析展示</w:t>
            </w:r>
            <w:proofErr w:type="spellEnd"/>
          </w:p>
        </w:tc>
        <w:tc>
          <w:tcPr>
            <w:tcW w:w="3969" w:type="dxa"/>
            <w:vAlign w:val="center"/>
          </w:tcPr>
          <w:p w14:paraId="4B97B4E1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Pandas清洗、情感分析、词云、可视化图表、实验报告整理</w:t>
            </w:r>
          </w:p>
        </w:tc>
        <w:tc>
          <w:tcPr>
            <w:tcW w:w="1134" w:type="dxa"/>
            <w:vAlign w:val="center"/>
          </w:tcPr>
          <w:p w14:paraId="1602F4E8" w14:textId="77777777" w:rsidR="00BF35ED" w:rsidRDefault="00000000">
            <w:pPr>
              <w:spacing w:after="0" w:line="240" w:lineRule="auto"/>
            </w:pPr>
            <w:r>
              <w:rPr>
                <w:sz w:val="17"/>
              </w:rPr>
              <w:t>30%</w:t>
            </w:r>
          </w:p>
        </w:tc>
      </w:tr>
    </w:tbl>
    <w:p w14:paraId="0A67E911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完成日期：2026年5月17日。项目运行日志显示，</w:t>
      </w:r>
      <w:proofErr w:type="gramStart"/>
      <w:r>
        <w:rPr>
          <w:lang w:eastAsia="zh-CN"/>
        </w:rPr>
        <w:t>完整爬取与</w:t>
      </w:r>
      <w:proofErr w:type="gramEnd"/>
      <w:r>
        <w:rPr>
          <w:lang w:eastAsia="zh-CN"/>
        </w:rPr>
        <w:t>分析流程在2026年5月14日完成，形成250部电影、3750条短评和250张海报的结构化成果。</w:t>
      </w:r>
    </w:p>
    <w:p w14:paraId="4F64D5AA" w14:textId="77777777" w:rsidR="00BF35ED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E3C5A"/>
          <w:sz w:val="32"/>
          <w:lang w:eastAsia="zh-CN"/>
        </w:rPr>
        <w:t>摘要</w:t>
      </w:r>
    </w:p>
    <w:p w14:paraId="6A65C634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本报告围绕“豆瓣电影 Top250 爬虫与数据分析系统”展开，系统说明项目背景、理论基础、系统设计、技术实现、实验结果以及伦理法律合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 xml:space="preserve">。项目以豆瓣电影 Top250 为目标网站，采用 Requests + </w:t>
      </w:r>
      <w:proofErr w:type="spellStart"/>
      <w:r>
        <w:rPr>
          <w:lang w:eastAsia="zh-CN"/>
        </w:rPr>
        <w:t>BeautifulSoup</w:t>
      </w:r>
      <w:proofErr w:type="spellEnd"/>
      <w:r>
        <w:rPr>
          <w:lang w:eastAsia="zh-CN"/>
        </w:rPr>
        <w:t xml:space="preserve"> 采集静态列表信息，使用 Selenium 补充详情页与短评等动态内容，并提供 Scrapy 高性能爬虫作为扩展方案。采集结果经过 Pandas 清洗后，分别保存为 JSON、CSV、Excel、MySQL 与 SQLite 数据，同时生成评分分布、类型分布、年份趋势、导演分布、评分热度散点图、情感分布与词云等可视化成果。</w:t>
      </w:r>
    </w:p>
    <w:p w14:paraId="5D71A4DC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实验结果表明，项目完成了250部电影、3750条短评、250张海报的采集任务，详情页成功率达到100%，评论采样为每部15条。Requests版本适合快速开发和精细控制，Scrapy版本在10部电影测试中耗时107.13秒，较Requests版本的144.97秒更快，二者在测试样本上的数据完整性均为100%。情感分析显示，短评中正面倾向占81.4%，中性占11.0%，负面占7.6%，说明 Top250 电影的用户评价整体较积极。</w:t>
      </w:r>
    </w:p>
    <w:p w14:paraId="6BCE824E" w14:textId="77777777" w:rsidR="00BF35ED" w:rsidRDefault="00000000">
      <w:pPr>
        <w:spacing w:after="80" w:line="259" w:lineRule="auto"/>
        <w:ind w:firstLine="420"/>
      </w:pPr>
      <w:r>
        <w:t>关键词：网络爬虫；豆瓣电影；Requests；Selenium；Scrapy；MySQL；情感分析；可视化；Robots.txt；爬虫伦理。</w:t>
      </w:r>
    </w:p>
    <w:p w14:paraId="42B90966" w14:textId="77777777" w:rsidR="007E5BC9" w:rsidRDefault="00000000" w:rsidP="007E5BC9">
      <w:pPr>
        <w:spacing w:after="160"/>
        <w:jc w:val="center"/>
        <w:rPr>
          <w:rFonts w:hint="eastAsia"/>
          <w:lang w:eastAsia="zh-CN"/>
        </w:rPr>
      </w:pPr>
      <w:r>
        <w:rPr>
          <w:lang w:eastAsia="zh-CN"/>
        </w:rPr>
        <w:br w:type="page"/>
      </w:r>
      <w:r w:rsidR="007E5BC9">
        <w:rPr>
          <w:rFonts w:ascii="黑体" w:eastAsia="黑体" w:hAnsi="黑体"/>
          <w:b/>
          <w:sz w:val="40"/>
          <w:lang w:eastAsia="zh-CN"/>
        </w:rPr>
        <w:lastRenderedPageBreak/>
        <w:t>目  录</w:t>
      </w:r>
    </w:p>
    <w:p w14:paraId="4FAA7707" w14:textId="33B8E474" w:rsidR="007E5BC9" w:rsidRDefault="007E5BC9" w:rsidP="007E5BC9">
      <w:pPr>
        <w:rPr>
          <w:rFonts w:hint="eastAsia"/>
          <w:lang w:eastAsia="zh-CN"/>
        </w:rPr>
      </w:pPr>
    </w:p>
    <w:p w14:paraId="59A533BD" w14:textId="77777777" w:rsidR="007E5BC9" w:rsidRDefault="007E5BC9" w:rsidP="007E5BC9">
      <w:pPr>
        <w:pBdr>
          <w:bottom w:val="single" w:sz="6" w:space="1" w:color="808080"/>
        </w:pBdr>
        <w:spacing w:after="80"/>
        <w:rPr>
          <w:rFonts w:hint="eastAsia"/>
          <w:lang w:eastAsia="zh-CN"/>
        </w:rPr>
      </w:pPr>
    </w:p>
    <w:p w14:paraId="31BEBE97" w14:textId="77777777" w:rsidR="007E5BC9" w:rsidRDefault="007E5BC9" w:rsidP="007E5BC9">
      <w:pPr>
        <w:tabs>
          <w:tab w:val="right" w:leader="dot" w:pos="8957"/>
        </w:tabs>
        <w:spacing w:after="0" w:line="240" w:lineRule="auto"/>
        <w:rPr>
          <w:rFonts w:hint="eastAsia"/>
          <w:lang w:eastAsia="zh-CN"/>
        </w:rPr>
      </w:pPr>
      <w:r>
        <w:rPr>
          <w:rFonts w:ascii="宋体" w:eastAsia="宋体" w:hAnsi="宋体"/>
          <w:lang w:eastAsia="zh-CN"/>
        </w:rPr>
        <w:t>封面</w:t>
      </w:r>
      <w:r>
        <w:rPr>
          <w:rFonts w:ascii="宋体" w:eastAsia="宋体" w:hAnsi="宋体"/>
          <w:lang w:eastAsia="zh-CN"/>
        </w:rPr>
        <w:tab/>
        <w:t>1</w:t>
      </w:r>
    </w:p>
    <w:p w14:paraId="7DA27407" w14:textId="77777777" w:rsidR="007E5BC9" w:rsidRDefault="007E5BC9" w:rsidP="007E5BC9">
      <w:pPr>
        <w:tabs>
          <w:tab w:val="right" w:leader="dot" w:pos="8957"/>
        </w:tabs>
        <w:spacing w:after="0" w:line="240" w:lineRule="auto"/>
        <w:rPr>
          <w:rFonts w:hint="eastAsia"/>
          <w:lang w:eastAsia="zh-CN"/>
        </w:rPr>
      </w:pPr>
      <w:r>
        <w:rPr>
          <w:rFonts w:ascii="宋体" w:eastAsia="宋体" w:hAnsi="宋体"/>
          <w:lang w:eastAsia="zh-CN"/>
        </w:rPr>
        <w:t>团队信息与分工表</w:t>
      </w:r>
      <w:r>
        <w:rPr>
          <w:rFonts w:ascii="宋体" w:eastAsia="宋体" w:hAnsi="宋体"/>
          <w:lang w:eastAsia="zh-CN"/>
        </w:rPr>
        <w:tab/>
        <w:t>2</w:t>
      </w:r>
    </w:p>
    <w:p w14:paraId="5C4A3431" w14:textId="77777777" w:rsidR="007E5BC9" w:rsidRDefault="007E5BC9" w:rsidP="007E5BC9">
      <w:pPr>
        <w:tabs>
          <w:tab w:val="right" w:leader="dot" w:pos="8957"/>
        </w:tabs>
        <w:spacing w:after="0" w:line="240" w:lineRule="auto"/>
        <w:rPr>
          <w:rFonts w:hint="eastAsia"/>
          <w:lang w:eastAsia="zh-CN"/>
        </w:rPr>
      </w:pPr>
      <w:r>
        <w:rPr>
          <w:rFonts w:ascii="宋体" w:eastAsia="宋体" w:hAnsi="宋体"/>
          <w:lang w:eastAsia="zh-CN"/>
        </w:rPr>
        <w:t>摘要</w:t>
      </w:r>
      <w:r>
        <w:rPr>
          <w:rFonts w:ascii="宋体" w:eastAsia="宋体" w:hAnsi="宋体"/>
          <w:lang w:eastAsia="zh-CN"/>
        </w:rPr>
        <w:tab/>
        <w:t>2</w:t>
      </w:r>
    </w:p>
    <w:p w14:paraId="25C11B30" w14:textId="4BD8B634" w:rsidR="007E5BC9" w:rsidRDefault="007E5BC9" w:rsidP="007E5BC9">
      <w:pPr>
        <w:tabs>
          <w:tab w:val="right" w:leader="dot" w:pos="8957"/>
        </w:tabs>
        <w:spacing w:after="0" w:line="240" w:lineRule="auto"/>
        <w:ind w:left="142"/>
        <w:rPr>
          <w:rFonts w:hint="eastAsia"/>
          <w:lang w:eastAsia="zh-CN"/>
        </w:rPr>
      </w:pPr>
      <w:r>
        <w:rPr>
          <w:rFonts w:ascii="宋体" w:eastAsia="宋体" w:hAnsi="宋体"/>
          <w:b/>
          <w:lang w:eastAsia="zh-CN"/>
        </w:rPr>
        <w:t>1 引言</w:t>
      </w:r>
      <w:r>
        <w:rPr>
          <w:rFonts w:ascii="宋体" w:eastAsia="宋体" w:hAnsi="宋体"/>
          <w:b/>
          <w:lang w:eastAsia="zh-CN"/>
        </w:rPr>
        <w:tab/>
      </w:r>
      <w:r>
        <w:rPr>
          <w:rFonts w:ascii="宋体" w:eastAsia="宋体" w:hAnsi="宋体" w:hint="eastAsia"/>
          <w:b/>
          <w:lang w:eastAsia="zh-CN"/>
        </w:rPr>
        <w:t>4</w:t>
      </w:r>
    </w:p>
    <w:p w14:paraId="7C3CBCAD" w14:textId="5551EAF4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1.1 项目背景</w:t>
      </w:r>
      <w:r>
        <w:rPr>
          <w:rFonts w:ascii="宋体" w:eastAsia="宋体" w:hAnsi="宋体"/>
          <w:sz w:val="20"/>
          <w:lang w:eastAsia="zh-CN"/>
        </w:rPr>
        <w:tab/>
      </w:r>
      <w:r>
        <w:rPr>
          <w:rFonts w:ascii="宋体" w:eastAsia="宋体" w:hAnsi="宋体" w:hint="eastAsia"/>
          <w:sz w:val="20"/>
          <w:lang w:eastAsia="zh-CN"/>
        </w:rPr>
        <w:t>4</w:t>
      </w:r>
    </w:p>
    <w:p w14:paraId="411F3A8C" w14:textId="5F20B982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1.2 目标网站选择理由</w:t>
      </w:r>
      <w:r>
        <w:rPr>
          <w:rFonts w:ascii="宋体" w:eastAsia="宋体" w:hAnsi="宋体"/>
          <w:sz w:val="20"/>
          <w:lang w:eastAsia="zh-CN"/>
        </w:rPr>
        <w:tab/>
      </w:r>
      <w:r>
        <w:rPr>
          <w:rFonts w:ascii="宋体" w:eastAsia="宋体" w:hAnsi="宋体" w:hint="eastAsia"/>
          <w:sz w:val="20"/>
          <w:lang w:eastAsia="zh-CN"/>
        </w:rPr>
        <w:t>4</w:t>
      </w:r>
    </w:p>
    <w:p w14:paraId="6615F6E2" w14:textId="264A5677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1.3 商业与研究价值</w:t>
      </w:r>
      <w:r>
        <w:rPr>
          <w:rFonts w:ascii="宋体" w:eastAsia="宋体" w:hAnsi="宋体"/>
          <w:sz w:val="20"/>
          <w:lang w:eastAsia="zh-CN"/>
        </w:rPr>
        <w:tab/>
      </w:r>
      <w:r>
        <w:rPr>
          <w:rFonts w:ascii="宋体" w:eastAsia="宋体" w:hAnsi="宋体" w:hint="eastAsia"/>
          <w:sz w:val="20"/>
          <w:lang w:eastAsia="zh-CN"/>
        </w:rPr>
        <w:t>4</w:t>
      </w:r>
    </w:p>
    <w:p w14:paraId="73AD16C3" w14:textId="1CD176D2" w:rsidR="007E5BC9" w:rsidRDefault="007E5BC9" w:rsidP="007E5BC9">
      <w:pPr>
        <w:tabs>
          <w:tab w:val="right" w:leader="dot" w:pos="8957"/>
        </w:tabs>
        <w:spacing w:after="0" w:line="240" w:lineRule="auto"/>
        <w:ind w:left="142"/>
        <w:rPr>
          <w:rFonts w:hint="eastAsia"/>
          <w:lang w:eastAsia="zh-CN"/>
        </w:rPr>
      </w:pPr>
      <w:r>
        <w:rPr>
          <w:rFonts w:ascii="宋体" w:eastAsia="宋体" w:hAnsi="宋体"/>
          <w:b/>
          <w:lang w:eastAsia="zh-CN"/>
        </w:rPr>
        <w:t>2 理论基础</w:t>
      </w:r>
      <w:r>
        <w:rPr>
          <w:rFonts w:ascii="宋体" w:eastAsia="宋体" w:hAnsi="宋体"/>
          <w:b/>
          <w:lang w:eastAsia="zh-CN"/>
        </w:rPr>
        <w:tab/>
      </w:r>
      <w:r>
        <w:rPr>
          <w:rFonts w:ascii="宋体" w:eastAsia="宋体" w:hAnsi="宋体" w:hint="eastAsia"/>
          <w:b/>
          <w:lang w:eastAsia="zh-CN"/>
        </w:rPr>
        <w:t>4</w:t>
      </w:r>
    </w:p>
    <w:p w14:paraId="524F2ECD" w14:textId="58A6E4CE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2.1 HTTP 协议详解</w:t>
      </w:r>
      <w:r>
        <w:rPr>
          <w:rFonts w:ascii="宋体" w:eastAsia="宋体" w:hAnsi="宋体"/>
          <w:sz w:val="20"/>
          <w:lang w:eastAsia="zh-CN"/>
        </w:rPr>
        <w:tab/>
      </w:r>
      <w:r>
        <w:rPr>
          <w:rFonts w:ascii="宋体" w:eastAsia="宋体" w:hAnsi="宋体" w:hint="eastAsia"/>
          <w:sz w:val="20"/>
          <w:lang w:eastAsia="zh-CN"/>
        </w:rPr>
        <w:t>4</w:t>
      </w:r>
    </w:p>
    <w:p w14:paraId="42C340F8" w14:textId="5586A7D9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2.2 爬虫工作流程</w:t>
      </w:r>
      <w:r>
        <w:rPr>
          <w:rFonts w:ascii="宋体" w:eastAsia="宋体" w:hAnsi="宋体"/>
          <w:sz w:val="20"/>
          <w:lang w:eastAsia="zh-CN"/>
        </w:rPr>
        <w:tab/>
      </w:r>
      <w:r>
        <w:rPr>
          <w:rFonts w:ascii="宋体" w:eastAsia="宋体" w:hAnsi="宋体" w:hint="eastAsia"/>
          <w:sz w:val="20"/>
          <w:lang w:eastAsia="zh-CN"/>
        </w:rPr>
        <w:t>4</w:t>
      </w:r>
    </w:p>
    <w:p w14:paraId="57A04368" w14:textId="3DF1888A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2.3 静态页面与动态页面</w:t>
      </w:r>
      <w:r>
        <w:rPr>
          <w:rFonts w:ascii="宋体" w:eastAsia="宋体" w:hAnsi="宋体"/>
          <w:sz w:val="20"/>
          <w:lang w:eastAsia="zh-CN"/>
        </w:rPr>
        <w:tab/>
      </w:r>
      <w:r>
        <w:rPr>
          <w:rFonts w:ascii="宋体" w:eastAsia="宋体" w:hAnsi="宋体" w:hint="eastAsia"/>
          <w:sz w:val="20"/>
          <w:lang w:eastAsia="zh-CN"/>
        </w:rPr>
        <w:t>5</w:t>
      </w:r>
    </w:p>
    <w:p w14:paraId="3A46DA67" w14:textId="5BD4FC5F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2.4 Scrapy 架构</w:t>
      </w:r>
      <w:r>
        <w:rPr>
          <w:rFonts w:ascii="宋体" w:eastAsia="宋体" w:hAnsi="宋体"/>
          <w:sz w:val="20"/>
          <w:lang w:eastAsia="zh-CN"/>
        </w:rPr>
        <w:tab/>
      </w:r>
      <w:r>
        <w:rPr>
          <w:rFonts w:ascii="宋体" w:eastAsia="宋体" w:hAnsi="宋体" w:hint="eastAsia"/>
          <w:sz w:val="20"/>
          <w:lang w:eastAsia="zh-CN"/>
        </w:rPr>
        <w:t>5</w:t>
      </w:r>
    </w:p>
    <w:p w14:paraId="4B35714B" w14:textId="62CFF82B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2.5 Robots.txt 与爬虫伦理</w:t>
      </w:r>
      <w:r>
        <w:rPr>
          <w:rFonts w:ascii="宋体" w:eastAsia="宋体" w:hAnsi="宋体"/>
          <w:sz w:val="20"/>
          <w:lang w:eastAsia="zh-CN"/>
        </w:rPr>
        <w:tab/>
      </w:r>
      <w:r>
        <w:rPr>
          <w:rFonts w:ascii="宋体" w:eastAsia="宋体" w:hAnsi="宋体" w:hint="eastAsia"/>
          <w:sz w:val="20"/>
          <w:lang w:eastAsia="zh-CN"/>
        </w:rPr>
        <w:t>5</w:t>
      </w:r>
    </w:p>
    <w:p w14:paraId="5C4815D9" w14:textId="772B65F3" w:rsidR="007E5BC9" w:rsidRDefault="007E5BC9" w:rsidP="007E5BC9">
      <w:pPr>
        <w:tabs>
          <w:tab w:val="right" w:leader="dot" w:pos="8957"/>
        </w:tabs>
        <w:spacing w:after="0" w:line="240" w:lineRule="auto"/>
        <w:ind w:left="142"/>
        <w:rPr>
          <w:rFonts w:hint="eastAsia"/>
          <w:lang w:eastAsia="zh-CN"/>
        </w:rPr>
      </w:pPr>
      <w:r>
        <w:rPr>
          <w:rFonts w:ascii="宋体" w:eastAsia="宋体" w:hAnsi="宋体"/>
          <w:b/>
          <w:lang w:eastAsia="zh-CN"/>
        </w:rPr>
        <w:t>3 系统设计</w:t>
      </w:r>
      <w:r>
        <w:rPr>
          <w:rFonts w:ascii="宋体" w:eastAsia="宋体" w:hAnsi="宋体"/>
          <w:b/>
          <w:lang w:eastAsia="zh-CN"/>
        </w:rPr>
        <w:tab/>
      </w:r>
      <w:r>
        <w:rPr>
          <w:rFonts w:ascii="宋体" w:eastAsia="宋体" w:hAnsi="宋体" w:hint="eastAsia"/>
          <w:b/>
          <w:lang w:eastAsia="zh-CN"/>
        </w:rPr>
        <w:t>5</w:t>
      </w:r>
    </w:p>
    <w:p w14:paraId="547B0A3C" w14:textId="43DFF88E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3.1 整体架构</w:t>
      </w:r>
      <w:r>
        <w:rPr>
          <w:rFonts w:ascii="宋体" w:eastAsia="宋体" w:hAnsi="宋体"/>
          <w:sz w:val="20"/>
          <w:lang w:eastAsia="zh-CN"/>
        </w:rPr>
        <w:tab/>
      </w:r>
      <w:r>
        <w:rPr>
          <w:rFonts w:ascii="宋体" w:eastAsia="宋体" w:hAnsi="宋体" w:hint="eastAsia"/>
          <w:sz w:val="20"/>
          <w:lang w:eastAsia="zh-CN"/>
        </w:rPr>
        <w:t>5</w:t>
      </w:r>
    </w:p>
    <w:p w14:paraId="0F4488ED" w14:textId="3640A66A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3.2 数据库 ER 图</w:t>
      </w:r>
      <w:r>
        <w:rPr>
          <w:rFonts w:ascii="宋体" w:eastAsia="宋体" w:hAnsi="宋体"/>
          <w:sz w:val="20"/>
          <w:lang w:eastAsia="zh-CN"/>
        </w:rPr>
        <w:tab/>
      </w:r>
      <w:r>
        <w:rPr>
          <w:rFonts w:ascii="宋体" w:eastAsia="宋体" w:hAnsi="宋体" w:hint="eastAsia"/>
          <w:sz w:val="20"/>
          <w:lang w:eastAsia="zh-CN"/>
        </w:rPr>
        <w:t>6</w:t>
      </w:r>
    </w:p>
    <w:p w14:paraId="53459981" w14:textId="64CE8BFF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3.3 模块流程图</w:t>
      </w:r>
      <w:r>
        <w:rPr>
          <w:rFonts w:ascii="宋体" w:eastAsia="宋体" w:hAnsi="宋体"/>
          <w:sz w:val="20"/>
          <w:lang w:eastAsia="zh-CN"/>
        </w:rPr>
        <w:tab/>
      </w:r>
      <w:r>
        <w:rPr>
          <w:rFonts w:ascii="宋体" w:eastAsia="宋体" w:hAnsi="宋体" w:hint="eastAsia"/>
          <w:sz w:val="20"/>
          <w:lang w:eastAsia="zh-CN"/>
        </w:rPr>
        <w:t>6</w:t>
      </w:r>
    </w:p>
    <w:p w14:paraId="301EC68D" w14:textId="6DE95289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3.4 项目目录与模块职责</w:t>
      </w:r>
      <w:r>
        <w:rPr>
          <w:rFonts w:ascii="宋体" w:eastAsia="宋体" w:hAnsi="宋体"/>
          <w:sz w:val="20"/>
          <w:lang w:eastAsia="zh-CN"/>
        </w:rPr>
        <w:tab/>
      </w:r>
      <w:r>
        <w:rPr>
          <w:rFonts w:ascii="宋体" w:eastAsia="宋体" w:hAnsi="宋体" w:hint="eastAsia"/>
          <w:sz w:val="20"/>
          <w:lang w:eastAsia="zh-CN"/>
        </w:rPr>
        <w:t>7</w:t>
      </w:r>
    </w:p>
    <w:p w14:paraId="27B3DD26" w14:textId="28E3F4B6" w:rsidR="007E5BC9" w:rsidRDefault="007E5BC9" w:rsidP="007E5BC9">
      <w:pPr>
        <w:tabs>
          <w:tab w:val="right" w:leader="dot" w:pos="8957"/>
        </w:tabs>
        <w:spacing w:after="0" w:line="240" w:lineRule="auto"/>
        <w:ind w:left="142"/>
        <w:rPr>
          <w:rFonts w:hint="eastAsia"/>
          <w:lang w:eastAsia="zh-CN"/>
        </w:rPr>
      </w:pPr>
      <w:r>
        <w:rPr>
          <w:rFonts w:ascii="宋体" w:eastAsia="宋体" w:hAnsi="宋体"/>
          <w:b/>
          <w:lang w:eastAsia="zh-CN"/>
        </w:rPr>
        <w:t>4 技术实现</w:t>
      </w:r>
      <w:r>
        <w:rPr>
          <w:rFonts w:ascii="宋体" w:eastAsia="宋体" w:hAnsi="宋体"/>
          <w:b/>
          <w:lang w:eastAsia="zh-CN"/>
        </w:rPr>
        <w:tab/>
      </w:r>
      <w:r>
        <w:rPr>
          <w:rFonts w:ascii="宋体" w:eastAsia="宋体" w:hAnsi="宋体" w:hint="eastAsia"/>
          <w:b/>
          <w:lang w:eastAsia="zh-CN"/>
        </w:rPr>
        <w:t>7</w:t>
      </w:r>
    </w:p>
    <w:p w14:paraId="3A37D10C" w14:textId="5B97EC8D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</w:rPr>
        <w:t xml:space="preserve">4.1 </w:t>
      </w:r>
      <w:proofErr w:type="spellStart"/>
      <w:r>
        <w:rPr>
          <w:rFonts w:ascii="宋体" w:eastAsia="宋体" w:hAnsi="宋体"/>
          <w:sz w:val="20"/>
        </w:rPr>
        <w:t>主程序编排</w:t>
      </w:r>
      <w:proofErr w:type="spellEnd"/>
      <w:r>
        <w:rPr>
          <w:rFonts w:ascii="宋体" w:eastAsia="宋体" w:hAnsi="宋体"/>
          <w:sz w:val="20"/>
        </w:rPr>
        <w:tab/>
      </w:r>
      <w:r>
        <w:rPr>
          <w:rFonts w:ascii="宋体" w:eastAsia="宋体" w:hAnsi="宋体" w:hint="eastAsia"/>
          <w:sz w:val="20"/>
          <w:lang w:eastAsia="zh-CN"/>
        </w:rPr>
        <w:t>7</w:t>
      </w:r>
    </w:p>
    <w:p w14:paraId="0A5B95D3" w14:textId="2AB1C107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</w:rPr>
        <w:t xml:space="preserve">4.2 Requests </w:t>
      </w:r>
      <w:proofErr w:type="spellStart"/>
      <w:r>
        <w:rPr>
          <w:rFonts w:ascii="宋体" w:eastAsia="宋体" w:hAnsi="宋体"/>
          <w:sz w:val="20"/>
        </w:rPr>
        <w:t>列表页爬虫</w:t>
      </w:r>
      <w:proofErr w:type="spellEnd"/>
      <w:r>
        <w:rPr>
          <w:rFonts w:ascii="宋体" w:eastAsia="宋体" w:hAnsi="宋体"/>
          <w:sz w:val="20"/>
        </w:rPr>
        <w:tab/>
      </w:r>
      <w:r>
        <w:rPr>
          <w:rFonts w:ascii="宋体" w:eastAsia="宋体" w:hAnsi="宋体" w:hint="eastAsia"/>
          <w:sz w:val="20"/>
          <w:lang w:eastAsia="zh-CN"/>
        </w:rPr>
        <w:t>7</w:t>
      </w:r>
    </w:p>
    <w:p w14:paraId="768F78AB" w14:textId="3C687A28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</w:rPr>
        <w:t xml:space="preserve">4.3 Selenium </w:t>
      </w:r>
      <w:proofErr w:type="spellStart"/>
      <w:r>
        <w:rPr>
          <w:rFonts w:ascii="宋体" w:eastAsia="宋体" w:hAnsi="宋体"/>
          <w:sz w:val="20"/>
        </w:rPr>
        <w:t>动态详情与短评采集</w:t>
      </w:r>
      <w:proofErr w:type="spellEnd"/>
      <w:r>
        <w:rPr>
          <w:rFonts w:ascii="宋体" w:eastAsia="宋体" w:hAnsi="宋体"/>
          <w:sz w:val="20"/>
        </w:rPr>
        <w:tab/>
      </w:r>
      <w:r>
        <w:rPr>
          <w:rFonts w:ascii="宋体" w:eastAsia="宋体" w:hAnsi="宋体" w:hint="eastAsia"/>
          <w:sz w:val="20"/>
          <w:lang w:eastAsia="zh-CN"/>
        </w:rPr>
        <w:t>8</w:t>
      </w:r>
    </w:p>
    <w:p w14:paraId="79154116" w14:textId="53E0D5C6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</w:rPr>
        <w:t xml:space="preserve">4.4 Scrapy </w:t>
      </w:r>
      <w:proofErr w:type="spellStart"/>
      <w:r>
        <w:rPr>
          <w:rFonts w:ascii="宋体" w:eastAsia="宋体" w:hAnsi="宋体"/>
          <w:sz w:val="20"/>
        </w:rPr>
        <w:t>高性能扩展</w:t>
      </w:r>
      <w:proofErr w:type="spellEnd"/>
      <w:r>
        <w:rPr>
          <w:rFonts w:ascii="宋体" w:eastAsia="宋体" w:hAnsi="宋体"/>
          <w:sz w:val="20"/>
        </w:rPr>
        <w:tab/>
      </w:r>
      <w:r>
        <w:rPr>
          <w:rFonts w:ascii="宋体" w:eastAsia="宋体" w:hAnsi="宋体" w:hint="eastAsia"/>
          <w:sz w:val="20"/>
          <w:lang w:eastAsia="zh-CN"/>
        </w:rPr>
        <w:t>9</w:t>
      </w:r>
    </w:p>
    <w:p w14:paraId="3F6EEAB2" w14:textId="416B7B48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</w:rPr>
        <w:t xml:space="preserve">4.5 </w:t>
      </w:r>
      <w:proofErr w:type="spellStart"/>
      <w:r>
        <w:rPr>
          <w:rFonts w:ascii="宋体" w:eastAsia="宋体" w:hAnsi="宋体"/>
          <w:sz w:val="20"/>
        </w:rPr>
        <w:t>数据清洗、入库与情感分析</w:t>
      </w:r>
      <w:proofErr w:type="spellEnd"/>
      <w:r>
        <w:rPr>
          <w:rFonts w:ascii="宋体" w:eastAsia="宋体" w:hAnsi="宋体"/>
          <w:sz w:val="20"/>
        </w:rPr>
        <w:tab/>
      </w:r>
      <w:r>
        <w:rPr>
          <w:rFonts w:ascii="宋体" w:eastAsia="宋体" w:hAnsi="宋体" w:hint="eastAsia"/>
          <w:sz w:val="20"/>
          <w:lang w:eastAsia="zh-CN"/>
        </w:rPr>
        <w:t>12</w:t>
      </w:r>
    </w:p>
    <w:p w14:paraId="1D2E7254" w14:textId="182004A1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</w:rPr>
        <w:t xml:space="preserve">4.6 Requests 与 Scrapy </w:t>
      </w:r>
      <w:proofErr w:type="spellStart"/>
      <w:r>
        <w:rPr>
          <w:rFonts w:ascii="宋体" w:eastAsia="宋体" w:hAnsi="宋体"/>
          <w:sz w:val="20"/>
        </w:rPr>
        <w:t>对比</w:t>
      </w:r>
      <w:proofErr w:type="spellEnd"/>
      <w:r>
        <w:rPr>
          <w:rFonts w:ascii="宋体" w:eastAsia="宋体" w:hAnsi="宋体"/>
          <w:sz w:val="20"/>
        </w:rPr>
        <w:tab/>
      </w:r>
      <w:r>
        <w:rPr>
          <w:rFonts w:ascii="宋体" w:eastAsia="宋体" w:hAnsi="宋体" w:hint="eastAsia"/>
          <w:sz w:val="20"/>
          <w:lang w:eastAsia="zh-CN"/>
        </w:rPr>
        <w:t>10</w:t>
      </w:r>
    </w:p>
    <w:p w14:paraId="19E4B4D1" w14:textId="532CD87F" w:rsidR="007E5BC9" w:rsidRDefault="007E5BC9" w:rsidP="007E5BC9">
      <w:pPr>
        <w:tabs>
          <w:tab w:val="right" w:leader="dot" w:pos="8957"/>
        </w:tabs>
        <w:spacing w:after="0" w:line="240" w:lineRule="auto"/>
        <w:ind w:left="142"/>
        <w:rPr>
          <w:rFonts w:hint="eastAsia"/>
          <w:lang w:eastAsia="zh-CN"/>
        </w:rPr>
      </w:pPr>
      <w:r>
        <w:rPr>
          <w:rFonts w:ascii="宋体" w:eastAsia="宋体" w:hAnsi="宋体"/>
          <w:b/>
        </w:rPr>
        <w:t xml:space="preserve">5 </w:t>
      </w:r>
      <w:proofErr w:type="spellStart"/>
      <w:r>
        <w:rPr>
          <w:rFonts w:ascii="宋体" w:eastAsia="宋体" w:hAnsi="宋体"/>
          <w:b/>
        </w:rPr>
        <w:t>实验结果与分析</w:t>
      </w:r>
      <w:proofErr w:type="spellEnd"/>
      <w:r>
        <w:rPr>
          <w:rFonts w:ascii="宋体" w:eastAsia="宋体" w:hAnsi="宋体"/>
          <w:b/>
        </w:rPr>
        <w:tab/>
      </w:r>
      <w:r>
        <w:rPr>
          <w:rFonts w:ascii="宋体" w:eastAsia="宋体" w:hAnsi="宋体" w:hint="eastAsia"/>
          <w:b/>
          <w:lang w:eastAsia="zh-CN"/>
        </w:rPr>
        <w:t>10</w:t>
      </w:r>
    </w:p>
    <w:p w14:paraId="75F98785" w14:textId="32023F74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</w:rPr>
        <w:t xml:space="preserve">5.1 </w:t>
      </w:r>
      <w:proofErr w:type="spellStart"/>
      <w:r>
        <w:rPr>
          <w:rFonts w:ascii="宋体" w:eastAsia="宋体" w:hAnsi="宋体"/>
          <w:sz w:val="20"/>
        </w:rPr>
        <w:t>数据样例</w:t>
      </w:r>
      <w:proofErr w:type="spellEnd"/>
      <w:r>
        <w:rPr>
          <w:rFonts w:ascii="宋体" w:eastAsia="宋体" w:hAnsi="宋体"/>
          <w:sz w:val="20"/>
        </w:rPr>
        <w:tab/>
      </w:r>
      <w:r>
        <w:rPr>
          <w:rFonts w:ascii="宋体" w:eastAsia="宋体" w:hAnsi="宋体" w:hint="eastAsia"/>
          <w:sz w:val="20"/>
          <w:lang w:eastAsia="zh-CN"/>
        </w:rPr>
        <w:t>10</w:t>
      </w:r>
    </w:p>
    <w:p w14:paraId="00D0F21B" w14:textId="5EA97B31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</w:rPr>
        <w:t xml:space="preserve">5.2 </w:t>
      </w:r>
      <w:proofErr w:type="spellStart"/>
      <w:r>
        <w:rPr>
          <w:rFonts w:ascii="宋体" w:eastAsia="宋体" w:hAnsi="宋体"/>
          <w:sz w:val="20"/>
        </w:rPr>
        <w:t>爬取统计</w:t>
      </w:r>
      <w:proofErr w:type="spellEnd"/>
      <w:r>
        <w:rPr>
          <w:rFonts w:ascii="宋体" w:eastAsia="宋体" w:hAnsi="宋体"/>
          <w:sz w:val="20"/>
        </w:rPr>
        <w:tab/>
        <w:t>1</w:t>
      </w:r>
      <w:r>
        <w:rPr>
          <w:rFonts w:ascii="宋体" w:eastAsia="宋体" w:hAnsi="宋体" w:hint="eastAsia"/>
          <w:sz w:val="20"/>
          <w:lang w:eastAsia="zh-CN"/>
        </w:rPr>
        <w:t>1</w:t>
      </w:r>
    </w:p>
    <w:p w14:paraId="6AE4A1CA" w14:textId="2A149492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</w:rPr>
        <w:t xml:space="preserve">5.3 </w:t>
      </w:r>
      <w:proofErr w:type="spellStart"/>
      <w:r>
        <w:rPr>
          <w:rFonts w:ascii="宋体" w:eastAsia="宋体" w:hAnsi="宋体"/>
          <w:sz w:val="20"/>
        </w:rPr>
        <w:t>可视化图表与解读</w:t>
      </w:r>
      <w:proofErr w:type="spellEnd"/>
      <w:r>
        <w:rPr>
          <w:rFonts w:ascii="宋体" w:eastAsia="宋体" w:hAnsi="宋体"/>
          <w:sz w:val="20"/>
        </w:rPr>
        <w:tab/>
        <w:t>1</w:t>
      </w:r>
      <w:r>
        <w:rPr>
          <w:rFonts w:ascii="宋体" w:eastAsia="宋体" w:hAnsi="宋体" w:hint="eastAsia"/>
          <w:sz w:val="20"/>
          <w:lang w:eastAsia="zh-CN"/>
        </w:rPr>
        <w:t>1</w:t>
      </w:r>
    </w:p>
    <w:p w14:paraId="601FB420" w14:textId="40D528F6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</w:rPr>
        <w:t xml:space="preserve">5.4 </w:t>
      </w:r>
      <w:proofErr w:type="spellStart"/>
      <w:r>
        <w:rPr>
          <w:rFonts w:ascii="宋体" w:eastAsia="宋体" w:hAnsi="宋体"/>
          <w:sz w:val="20"/>
        </w:rPr>
        <w:t>情感分析结论</w:t>
      </w:r>
      <w:proofErr w:type="spellEnd"/>
      <w:r>
        <w:rPr>
          <w:rFonts w:ascii="宋体" w:eastAsia="宋体" w:hAnsi="宋体"/>
          <w:sz w:val="20"/>
        </w:rPr>
        <w:tab/>
        <w:t>1</w:t>
      </w:r>
      <w:r>
        <w:rPr>
          <w:rFonts w:ascii="宋体" w:eastAsia="宋体" w:hAnsi="宋体" w:hint="eastAsia"/>
          <w:sz w:val="20"/>
          <w:lang w:eastAsia="zh-CN"/>
        </w:rPr>
        <w:t>5</w:t>
      </w:r>
    </w:p>
    <w:p w14:paraId="3B4E0AAA" w14:textId="7A01F3A2" w:rsidR="007E5BC9" w:rsidRDefault="007E5BC9" w:rsidP="007E5BC9">
      <w:pPr>
        <w:tabs>
          <w:tab w:val="right" w:leader="dot" w:pos="8957"/>
        </w:tabs>
        <w:spacing w:after="0" w:line="240" w:lineRule="auto"/>
        <w:ind w:left="142"/>
        <w:rPr>
          <w:rFonts w:hint="eastAsia"/>
          <w:lang w:eastAsia="zh-CN"/>
        </w:rPr>
      </w:pPr>
      <w:r>
        <w:rPr>
          <w:rFonts w:ascii="宋体" w:eastAsia="宋体" w:hAnsi="宋体"/>
          <w:b/>
          <w:lang w:eastAsia="zh-CN"/>
        </w:rPr>
        <w:t>6 伦理与法律讨论</w:t>
      </w:r>
      <w:r>
        <w:rPr>
          <w:rFonts w:ascii="宋体" w:eastAsia="宋体" w:hAnsi="宋体"/>
          <w:b/>
          <w:lang w:eastAsia="zh-CN"/>
        </w:rPr>
        <w:tab/>
        <w:t>1</w:t>
      </w:r>
      <w:r>
        <w:rPr>
          <w:rFonts w:ascii="宋体" w:eastAsia="宋体" w:hAnsi="宋体" w:hint="eastAsia"/>
          <w:b/>
          <w:lang w:eastAsia="zh-CN"/>
        </w:rPr>
        <w:t>5</w:t>
      </w:r>
    </w:p>
    <w:p w14:paraId="3BFBE9D5" w14:textId="057AAA39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6.1 遵守 Robots.txt 与目标网站边界</w:t>
      </w:r>
      <w:r>
        <w:rPr>
          <w:rFonts w:ascii="宋体" w:eastAsia="宋体" w:hAnsi="宋体"/>
          <w:sz w:val="20"/>
          <w:lang w:eastAsia="zh-CN"/>
        </w:rPr>
        <w:tab/>
        <w:t>1</w:t>
      </w:r>
      <w:r>
        <w:rPr>
          <w:rFonts w:ascii="宋体" w:eastAsia="宋体" w:hAnsi="宋体" w:hint="eastAsia"/>
          <w:sz w:val="20"/>
          <w:lang w:eastAsia="zh-CN"/>
        </w:rPr>
        <w:t>5</w:t>
      </w:r>
    </w:p>
    <w:p w14:paraId="4A46748F" w14:textId="49331AE1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6.2 避免服务器压力</w:t>
      </w:r>
      <w:r>
        <w:rPr>
          <w:rFonts w:ascii="宋体" w:eastAsia="宋体" w:hAnsi="宋体"/>
          <w:sz w:val="20"/>
          <w:lang w:eastAsia="zh-CN"/>
        </w:rPr>
        <w:tab/>
        <w:t>1</w:t>
      </w:r>
      <w:r>
        <w:rPr>
          <w:rFonts w:ascii="宋体" w:eastAsia="宋体" w:hAnsi="宋体" w:hint="eastAsia"/>
          <w:sz w:val="20"/>
          <w:lang w:eastAsia="zh-CN"/>
        </w:rPr>
        <w:t>5</w:t>
      </w:r>
    </w:p>
    <w:p w14:paraId="0BF2662C" w14:textId="7DFEF545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6.3 数据使用合</w:t>
      </w:r>
      <w:proofErr w:type="gramStart"/>
      <w:r>
        <w:rPr>
          <w:rFonts w:ascii="宋体" w:eastAsia="宋体" w:hAnsi="宋体"/>
          <w:sz w:val="20"/>
          <w:lang w:eastAsia="zh-CN"/>
        </w:rPr>
        <w:t>规</w:t>
      </w:r>
      <w:proofErr w:type="gramEnd"/>
      <w:r>
        <w:rPr>
          <w:rFonts w:ascii="宋体" w:eastAsia="宋体" w:hAnsi="宋体"/>
          <w:sz w:val="20"/>
          <w:lang w:eastAsia="zh-CN"/>
        </w:rPr>
        <w:tab/>
        <w:t>1</w:t>
      </w:r>
      <w:r>
        <w:rPr>
          <w:rFonts w:ascii="宋体" w:eastAsia="宋体" w:hAnsi="宋体" w:hint="eastAsia"/>
          <w:sz w:val="20"/>
          <w:lang w:eastAsia="zh-CN"/>
        </w:rPr>
        <w:t>5</w:t>
      </w:r>
    </w:p>
    <w:p w14:paraId="6D465FC0" w14:textId="5CAABF77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6.4 潜在风险与改进</w:t>
      </w:r>
      <w:r>
        <w:rPr>
          <w:rFonts w:ascii="宋体" w:eastAsia="宋体" w:hAnsi="宋体"/>
          <w:sz w:val="20"/>
          <w:lang w:eastAsia="zh-CN"/>
        </w:rPr>
        <w:tab/>
        <w:t>1</w:t>
      </w:r>
      <w:r>
        <w:rPr>
          <w:rFonts w:ascii="宋体" w:eastAsia="宋体" w:hAnsi="宋体" w:hint="eastAsia"/>
          <w:sz w:val="20"/>
          <w:lang w:eastAsia="zh-CN"/>
        </w:rPr>
        <w:t>6</w:t>
      </w:r>
    </w:p>
    <w:p w14:paraId="3FD44AAD" w14:textId="563C22F5" w:rsidR="007E5BC9" w:rsidRDefault="007E5BC9" w:rsidP="007E5BC9">
      <w:pPr>
        <w:tabs>
          <w:tab w:val="right" w:leader="dot" w:pos="8957"/>
        </w:tabs>
        <w:spacing w:after="0" w:line="240" w:lineRule="auto"/>
        <w:ind w:left="142"/>
        <w:rPr>
          <w:rFonts w:hint="eastAsia"/>
          <w:lang w:eastAsia="zh-CN"/>
        </w:rPr>
      </w:pPr>
      <w:r>
        <w:rPr>
          <w:rFonts w:ascii="宋体" w:eastAsia="宋体" w:hAnsi="宋体"/>
          <w:b/>
          <w:lang w:eastAsia="zh-CN"/>
        </w:rPr>
        <w:t>7 总结与展望</w:t>
      </w:r>
      <w:r>
        <w:rPr>
          <w:rFonts w:ascii="宋体" w:eastAsia="宋体" w:hAnsi="宋体"/>
          <w:b/>
          <w:lang w:eastAsia="zh-CN"/>
        </w:rPr>
        <w:tab/>
        <w:t>1</w:t>
      </w:r>
      <w:r>
        <w:rPr>
          <w:rFonts w:ascii="宋体" w:eastAsia="宋体" w:hAnsi="宋体" w:hint="eastAsia"/>
          <w:b/>
          <w:lang w:eastAsia="zh-CN"/>
        </w:rPr>
        <w:t>6</w:t>
      </w:r>
    </w:p>
    <w:p w14:paraId="4E41A77D" w14:textId="5390E797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7.1 团队收获</w:t>
      </w:r>
      <w:r>
        <w:rPr>
          <w:rFonts w:ascii="宋体" w:eastAsia="宋体" w:hAnsi="宋体"/>
          <w:sz w:val="20"/>
          <w:lang w:eastAsia="zh-CN"/>
        </w:rPr>
        <w:tab/>
        <w:t>1</w:t>
      </w:r>
      <w:r>
        <w:rPr>
          <w:rFonts w:ascii="宋体" w:eastAsia="宋体" w:hAnsi="宋体" w:hint="eastAsia"/>
          <w:sz w:val="20"/>
          <w:lang w:eastAsia="zh-CN"/>
        </w:rPr>
        <w:t>6</w:t>
      </w:r>
    </w:p>
    <w:p w14:paraId="47C33BAE" w14:textId="2F2EA488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7.2 项目局限</w:t>
      </w:r>
      <w:r>
        <w:rPr>
          <w:rFonts w:ascii="宋体" w:eastAsia="宋体" w:hAnsi="宋体"/>
          <w:sz w:val="20"/>
          <w:lang w:eastAsia="zh-CN"/>
        </w:rPr>
        <w:tab/>
        <w:t>1</w:t>
      </w:r>
      <w:r>
        <w:rPr>
          <w:rFonts w:ascii="宋体" w:eastAsia="宋体" w:hAnsi="宋体" w:hint="eastAsia"/>
          <w:sz w:val="20"/>
          <w:lang w:eastAsia="zh-CN"/>
        </w:rPr>
        <w:t>6</w:t>
      </w:r>
    </w:p>
    <w:p w14:paraId="27D550D0" w14:textId="385BDB10" w:rsidR="007E5BC9" w:rsidRDefault="007E5BC9" w:rsidP="007E5BC9">
      <w:pPr>
        <w:tabs>
          <w:tab w:val="right" w:leader="dot" w:pos="8957"/>
        </w:tabs>
        <w:spacing w:after="0" w:line="240" w:lineRule="auto"/>
        <w:ind w:left="482"/>
        <w:rPr>
          <w:rFonts w:hint="eastAsia"/>
          <w:lang w:eastAsia="zh-CN"/>
        </w:rPr>
      </w:pPr>
      <w:r>
        <w:rPr>
          <w:rFonts w:ascii="宋体" w:eastAsia="宋体" w:hAnsi="宋体"/>
          <w:sz w:val="20"/>
          <w:lang w:eastAsia="zh-CN"/>
        </w:rPr>
        <w:t>7.3 未来扩展</w:t>
      </w:r>
      <w:r>
        <w:rPr>
          <w:rFonts w:ascii="宋体" w:eastAsia="宋体" w:hAnsi="宋体"/>
          <w:sz w:val="20"/>
          <w:lang w:eastAsia="zh-CN"/>
        </w:rPr>
        <w:tab/>
        <w:t>1</w:t>
      </w:r>
      <w:r>
        <w:rPr>
          <w:rFonts w:ascii="宋体" w:eastAsia="宋体" w:hAnsi="宋体" w:hint="eastAsia"/>
          <w:sz w:val="20"/>
          <w:lang w:eastAsia="zh-CN"/>
        </w:rPr>
        <w:t>6</w:t>
      </w:r>
    </w:p>
    <w:p w14:paraId="3D8A03CB" w14:textId="29A6A508" w:rsidR="007E5BC9" w:rsidRDefault="007E5BC9" w:rsidP="007E5BC9">
      <w:pPr>
        <w:tabs>
          <w:tab w:val="right" w:leader="dot" w:pos="8957"/>
        </w:tabs>
        <w:spacing w:after="0" w:line="240" w:lineRule="auto"/>
        <w:ind w:left="142"/>
        <w:rPr>
          <w:rFonts w:hint="eastAsia"/>
          <w:lang w:eastAsia="zh-CN"/>
        </w:rPr>
      </w:pPr>
      <w:r>
        <w:rPr>
          <w:rFonts w:ascii="宋体" w:eastAsia="宋体" w:hAnsi="宋体"/>
          <w:b/>
          <w:lang w:eastAsia="zh-CN"/>
        </w:rPr>
        <w:t>参考文献</w:t>
      </w:r>
      <w:r>
        <w:rPr>
          <w:rFonts w:ascii="宋体" w:eastAsia="宋体" w:hAnsi="宋体"/>
          <w:b/>
          <w:lang w:eastAsia="zh-CN"/>
        </w:rPr>
        <w:tab/>
        <w:t>1</w:t>
      </w:r>
      <w:r>
        <w:rPr>
          <w:rFonts w:ascii="宋体" w:eastAsia="宋体" w:hAnsi="宋体" w:hint="eastAsia"/>
          <w:b/>
          <w:lang w:eastAsia="zh-CN"/>
        </w:rPr>
        <w:t>6</w:t>
      </w:r>
    </w:p>
    <w:p w14:paraId="72C0607B" w14:textId="576A4B76" w:rsidR="007E5BC9" w:rsidRDefault="007E5BC9" w:rsidP="007E5BC9">
      <w:pPr>
        <w:tabs>
          <w:tab w:val="right" w:leader="dot" w:pos="8957"/>
        </w:tabs>
        <w:spacing w:after="0" w:line="240" w:lineRule="auto"/>
        <w:ind w:left="142"/>
        <w:rPr>
          <w:rFonts w:hint="eastAsia"/>
          <w:lang w:eastAsia="zh-CN"/>
        </w:rPr>
      </w:pPr>
      <w:r>
        <w:rPr>
          <w:rFonts w:ascii="宋体" w:eastAsia="宋体" w:hAnsi="宋体"/>
          <w:b/>
          <w:lang w:eastAsia="zh-CN"/>
        </w:rPr>
        <w:t>附录 A GitHub 仓库与运行说明</w:t>
      </w:r>
      <w:r>
        <w:rPr>
          <w:rFonts w:ascii="宋体" w:eastAsia="宋体" w:hAnsi="宋体"/>
          <w:b/>
          <w:lang w:eastAsia="zh-CN"/>
        </w:rPr>
        <w:tab/>
        <w:t>1</w:t>
      </w:r>
      <w:r>
        <w:rPr>
          <w:rFonts w:ascii="宋体" w:eastAsia="宋体" w:hAnsi="宋体" w:hint="eastAsia"/>
          <w:b/>
          <w:lang w:eastAsia="zh-CN"/>
        </w:rPr>
        <w:t>7</w:t>
      </w:r>
    </w:p>
    <w:p w14:paraId="59423170" w14:textId="0E65BAE1" w:rsidR="007E5BC9" w:rsidRDefault="007E5BC9" w:rsidP="007E5BC9">
      <w:pPr>
        <w:tabs>
          <w:tab w:val="right" w:leader="dot" w:pos="8957"/>
        </w:tabs>
        <w:spacing w:after="0" w:line="240" w:lineRule="auto"/>
        <w:ind w:left="142"/>
        <w:rPr>
          <w:rFonts w:hint="eastAsia"/>
          <w:lang w:eastAsia="zh-CN"/>
        </w:rPr>
      </w:pPr>
      <w:proofErr w:type="spellStart"/>
      <w:r>
        <w:rPr>
          <w:rFonts w:ascii="宋体" w:eastAsia="宋体" w:hAnsi="宋体"/>
          <w:b/>
        </w:rPr>
        <w:t>附录</w:t>
      </w:r>
      <w:proofErr w:type="spellEnd"/>
      <w:r>
        <w:rPr>
          <w:rFonts w:ascii="宋体" w:eastAsia="宋体" w:hAnsi="宋体"/>
          <w:b/>
        </w:rPr>
        <w:t xml:space="preserve"> B requirements.txt</w:t>
      </w:r>
      <w:r>
        <w:rPr>
          <w:rFonts w:ascii="宋体" w:eastAsia="宋体" w:hAnsi="宋体"/>
          <w:b/>
        </w:rPr>
        <w:tab/>
        <w:t>1</w:t>
      </w:r>
      <w:r>
        <w:rPr>
          <w:rFonts w:ascii="宋体" w:eastAsia="宋体" w:hAnsi="宋体" w:hint="eastAsia"/>
          <w:b/>
          <w:lang w:eastAsia="zh-CN"/>
        </w:rPr>
        <w:t>7</w:t>
      </w:r>
    </w:p>
    <w:p w14:paraId="5B6F7F1C" w14:textId="0B4A4C92" w:rsidR="007E5BC9" w:rsidRDefault="007E5BC9" w:rsidP="007E5BC9">
      <w:pPr>
        <w:tabs>
          <w:tab w:val="right" w:leader="dot" w:pos="8957"/>
        </w:tabs>
        <w:spacing w:after="0" w:line="240" w:lineRule="auto"/>
        <w:ind w:left="142"/>
        <w:rPr>
          <w:rFonts w:hint="eastAsia"/>
          <w:lang w:eastAsia="zh-CN"/>
        </w:rPr>
      </w:pPr>
      <w:r>
        <w:rPr>
          <w:rFonts w:ascii="宋体" w:eastAsia="宋体" w:hAnsi="宋体"/>
          <w:b/>
          <w:lang w:eastAsia="zh-CN"/>
        </w:rPr>
        <w:t xml:space="preserve">附录 C SQL </w:t>
      </w:r>
      <w:proofErr w:type="gramStart"/>
      <w:r>
        <w:rPr>
          <w:rFonts w:ascii="宋体" w:eastAsia="宋体" w:hAnsi="宋体"/>
          <w:b/>
          <w:lang w:eastAsia="zh-CN"/>
        </w:rPr>
        <w:t>建表脚本</w:t>
      </w:r>
      <w:proofErr w:type="gramEnd"/>
      <w:r>
        <w:rPr>
          <w:rFonts w:ascii="宋体" w:eastAsia="宋体" w:hAnsi="宋体"/>
          <w:b/>
          <w:lang w:eastAsia="zh-CN"/>
        </w:rPr>
        <w:tab/>
        <w:t>1</w:t>
      </w:r>
      <w:r>
        <w:rPr>
          <w:rFonts w:ascii="宋体" w:eastAsia="宋体" w:hAnsi="宋体" w:hint="eastAsia"/>
          <w:b/>
          <w:lang w:eastAsia="zh-CN"/>
        </w:rPr>
        <w:t>7</w:t>
      </w:r>
    </w:p>
    <w:p w14:paraId="5F6C44D0" w14:textId="0727E674" w:rsidR="007E5BC9" w:rsidRDefault="007E5BC9" w:rsidP="007E5BC9">
      <w:pPr>
        <w:tabs>
          <w:tab w:val="right" w:leader="dot" w:pos="8957"/>
        </w:tabs>
        <w:spacing w:after="0" w:line="240" w:lineRule="auto"/>
        <w:ind w:left="142"/>
        <w:rPr>
          <w:rFonts w:hint="eastAsia"/>
          <w:lang w:eastAsia="zh-CN"/>
        </w:rPr>
      </w:pPr>
      <w:r>
        <w:rPr>
          <w:rFonts w:ascii="宋体" w:eastAsia="宋体" w:hAnsi="宋体"/>
          <w:b/>
          <w:lang w:eastAsia="zh-CN"/>
        </w:rPr>
        <w:t>附录 D 核心代码摘录（约 650-800 行）</w:t>
      </w:r>
      <w:r>
        <w:rPr>
          <w:rFonts w:ascii="宋体" w:eastAsia="宋体" w:hAnsi="宋体"/>
          <w:b/>
          <w:lang w:eastAsia="zh-CN"/>
        </w:rPr>
        <w:tab/>
        <w:t>1</w:t>
      </w:r>
      <w:r>
        <w:rPr>
          <w:rFonts w:ascii="宋体" w:eastAsia="宋体" w:hAnsi="宋体" w:hint="eastAsia"/>
          <w:b/>
          <w:lang w:eastAsia="zh-CN"/>
        </w:rPr>
        <w:t>8</w:t>
      </w:r>
    </w:p>
    <w:p w14:paraId="6C69EA3C" w14:textId="5798D220" w:rsidR="00BF35ED" w:rsidRDefault="00BF35ED">
      <w:pPr>
        <w:rPr>
          <w:lang w:eastAsia="zh-CN"/>
        </w:rPr>
      </w:pPr>
    </w:p>
    <w:p w14:paraId="364C0266" w14:textId="77777777" w:rsidR="00BF35ED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E3C5A"/>
          <w:sz w:val="32"/>
          <w:lang w:eastAsia="zh-CN"/>
        </w:rPr>
        <w:lastRenderedPageBreak/>
        <w:t>1 引言</w:t>
      </w:r>
    </w:p>
    <w:p w14:paraId="1D04CD9C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1.1 项目背景</w:t>
      </w:r>
    </w:p>
    <w:p w14:paraId="5C50A93F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随着在线影评平台和流媒体平台的发展，电影评分、评论、海报、上映年份、类型、导演与演员等信息逐渐成为电影推荐、用户画像、内容运营和文化研究的重要数据基础。豆瓣电影 Top250 汇集了中文互联网中较有代表性的高评分电影条目，页面结构稳定、字段类型丰富，同时包含用户短评等主观文本，适合作为网络爬虫、数据清洗、数据库设计和数据分析的综合训练对象。</w:t>
      </w:r>
    </w:p>
    <w:p w14:paraId="1D79ABFB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本项目目标不是简单保存网页，而是完成从“网页数据”到“结构化数据资产”的全流程：首先通过爬虫采集列表页和详情页；其次将半结构化文本拆分为标题、评分、年份、类型、导演、演员、IMDb、片长等字段；然后将电影与短评建立关系型模型并持久化；最后对评分、热度、类型、年代、导演与评论情感进行分析，形成可直接服务推荐系统原型的数据集。</w:t>
      </w:r>
    </w:p>
    <w:p w14:paraId="5FC78AB5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1.2 目标网站选择理由</w:t>
      </w:r>
    </w:p>
    <w:p w14:paraId="05212962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选择豆瓣电影 Top250 主要基于四点原因。第一，数据主题清晰，电影条目具有统一排名与评分，便于验证爬虫结果是否完整。第二，页面同时包含静态 HTML 列表与需要浏览器渲染或等待的详情/短评信息，能够覆盖静态解析与动态解析两类典型场景。第三，字段之间存在天然关系：一部电影对应多条评论，适合设计 ER 图</w:t>
      </w:r>
      <w:proofErr w:type="gramStart"/>
      <w:r>
        <w:rPr>
          <w:lang w:eastAsia="zh-CN"/>
        </w:rPr>
        <w:t>和外键约束</w:t>
      </w:r>
      <w:proofErr w:type="gramEnd"/>
      <w:r>
        <w:rPr>
          <w:lang w:eastAsia="zh-CN"/>
        </w:rPr>
        <w:t xml:space="preserve">。第四，电影评论具有明显情感倾向，适合结合 </w:t>
      </w:r>
      <w:proofErr w:type="spellStart"/>
      <w:r>
        <w:rPr>
          <w:lang w:eastAsia="zh-CN"/>
        </w:rPr>
        <w:t>SnowNLP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 xml:space="preserve"> 与词云进行文本分析。</w:t>
      </w:r>
    </w:p>
    <w:p w14:paraId="643D5018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1.3 商业与研究价值</w:t>
      </w:r>
    </w:p>
    <w:p w14:paraId="1F368B1A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从商业角度看，电影平台可利用评分、评价人数、类型与情感词构建推荐特征：评分反映内容质量，评论量反映热度，类型与导演可作为内容相似度特征，短评情感可补充用户口碑维度。从研究角度看，本项目可为中文电影口碑研究、跨年代电影偏好比较、导演风格研究和小规模推荐系统实验提供基础数据。由于 Top250 更偏向“高口碑集合”，其样本不适合直接代表全站电影分布，但非常适合训练数据采集、清洗和可视化的完整工程能力。</w:t>
      </w:r>
    </w:p>
    <w:p w14:paraId="0A832AE2" w14:textId="77777777" w:rsidR="00BF35ED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E3C5A"/>
          <w:sz w:val="32"/>
          <w:lang w:eastAsia="zh-CN"/>
        </w:rPr>
        <w:t>2 理论基础</w:t>
      </w:r>
    </w:p>
    <w:p w14:paraId="6510C9AF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2.1 HTTP 协议详解</w:t>
      </w:r>
    </w:p>
    <w:p w14:paraId="50163782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HTTP 是一种无状态的应用层协议，浏览器或爬虫作为客户端向服务器发送请求，服务器返回响应。一次典型请求包括请求方法、URL、请求头、Cookie、请求体等部分；响应则包含状态码、响应头和实体内容。GET 用于获取页面或接口资源，是本项目列表页、详情页和海报下载的主要方法；POST 常用于提交表单或登录，本项目未将其作为主流程。</w:t>
      </w:r>
    </w:p>
    <w:p w14:paraId="7F5C5682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状态码是爬虫判断运行状况的重要依据。2xx 表示请求成功，3xx 表示重定向，4xx 表示客户端侧问题，5xx 表示服务器侧问题。项目中 _</w:t>
      </w:r>
      <w:proofErr w:type="spellStart"/>
      <w:r>
        <w:rPr>
          <w:lang w:eastAsia="zh-CN"/>
        </w:rPr>
        <w:t>requests_get</w:t>
      </w:r>
      <w:proofErr w:type="spellEnd"/>
      <w:r>
        <w:rPr>
          <w:lang w:eastAsia="zh-CN"/>
        </w:rPr>
        <w:t xml:space="preserve"> 方法在收到异常状态码时调用 </w:t>
      </w:r>
      <w:proofErr w:type="spellStart"/>
      <w:r>
        <w:rPr>
          <w:lang w:eastAsia="zh-CN"/>
        </w:rPr>
        <w:t>raise_for_status</w:t>
      </w:r>
      <w:proofErr w:type="spellEnd"/>
      <w:r>
        <w:rPr>
          <w:lang w:eastAsia="zh-CN"/>
        </w:rPr>
        <w:t>，并通过重试、代理轮换和随机休眠降低失败概率。请求头中的 User-Agent、Accept-Language、Accept-Encoding、Cookie 等字段会影响服务器返回内容，也会影响</w:t>
      </w:r>
      <w:proofErr w:type="gramStart"/>
      <w:r>
        <w:rPr>
          <w:lang w:eastAsia="zh-CN"/>
        </w:rPr>
        <w:t>反爬识别</w:t>
      </w:r>
      <w:proofErr w:type="gramEnd"/>
      <w:r>
        <w:rPr>
          <w:lang w:eastAsia="zh-CN"/>
        </w:rPr>
        <w:t>；因此项目在基础请求头外增加了浏览器常见字段，并从工具模块随机选择 UA。</w:t>
      </w:r>
    </w:p>
    <w:p w14:paraId="146FA2BB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2.2 爬虫工作流程</w:t>
      </w:r>
    </w:p>
    <w:p w14:paraId="19C289D2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 xml:space="preserve">通用爬虫流程可概括为：确定目标页面和字段、发送 HTTP 请求、解析 HTML 或 JSON、抽取目标字段、清洗与校验、去重与持久化、监控错误并生成结果。对于分页列表，需要构造 start 参数循环访问；对于详情页，需要从列表页提取 </w:t>
      </w:r>
      <w:proofErr w:type="spellStart"/>
      <w:r>
        <w:rPr>
          <w:lang w:eastAsia="zh-CN"/>
        </w:rPr>
        <w:t>detail_url</w:t>
      </w:r>
      <w:proofErr w:type="spellEnd"/>
      <w:r>
        <w:rPr>
          <w:lang w:eastAsia="zh-CN"/>
        </w:rPr>
        <w:t xml:space="preserve"> 再二次访问；对于评论页，需要定位评论容器并提取用户名、评分、内容与时间。项目中 main.py 将这些步骤编排为“爬取、清洗、入库、分析、可视化”五个阶段，使流程具备可复现性。</w:t>
      </w:r>
    </w:p>
    <w:p w14:paraId="572E055E" w14:textId="77777777" w:rsidR="00BF35ED" w:rsidRDefault="00000000">
      <w:pPr>
        <w:pStyle w:val="21"/>
      </w:pPr>
      <w:r>
        <w:rPr>
          <w:rFonts w:ascii="Noto Sans CJK SC" w:eastAsia="Noto Sans CJK SC" w:hAnsi="Noto Sans CJK SC"/>
          <w:color w:val="1E5A5A"/>
        </w:rPr>
        <w:lastRenderedPageBreak/>
        <w:t xml:space="preserve">2.3 </w:t>
      </w:r>
      <w:proofErr w:type="spellStart"/>
      <w:r>
        <w:rPr>
          <w:rFonts w:ascii="Noto Sans CJK SC" w:eastAsia="Noto Sans CJK SC" w:hAnsi="Noto Sans CJK SC"/>
          <w:color w:val="1E5A5A"/>
        </w:rPr>
        <w:t>静态页面与动态页面</w:t>
      </w:r>
      <w:proofErr w:type="spellEnd"/>
    </w:p>
    <w:p w14:paraId="1B90DD50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proofErr w:type="spellStart"/>
      <w:r>
        <w:t>静态页面的目标数据直接存在于服务器返回的</w:t>
      </w:r>
      <w:proofErr w:type="spellEnd"/>
      <w:r>
        <w:t xml:space="preserve"> HTML </w:t>
      </w:r>
      <w:proofErr w:type="spellStart"/>
      <w:r>
        <w:t>中，Requests</w:t>
      </w:r>
      <w:proofErr w:type="spellEnd"/>
      <w:r>
        <w:t xml:space="preserve"> + </w:t>
      </w:r>
      <w:proofErr w:type="spellStart"/>
      <w:r>
        <w:t>BeautifulSoup</w:t>
      </w:r>
      <w:proofErr w:type="spellEnd"/>
      <w:r>
        <w:t xml:space="preserve"> </w:t>
      </w:r>
      <w:proofErr w:type="spellStart"/>
      <w:r>
        <w:t>即可解析。豆瓣</w:t>
      </w:r>
      <w:proofErr w:type="spellEnd"/>
      <w:r>
        <w:t xml:space="preserve"> Top250 </w:t>
      </w:r>
      <w:proofErr w:type="spellStart"/>
      <w:r>
        <w:t>列表页中的排名、标题、评分、quote</w:t>
      </w:r>
      <w:proofErr w:type="spellEnd"/>
      <w:r>
        <w:t xml:space="preserve"> </w:t>
      </w:r>
      <w:proofErr w:type="spellStart"/>
      <w:r>
        <w:t>和详情链接基本可通过静态解析得到。动态页面则依赖</w:t>
      </w:r>
      <w:proofErr w:type="spellEnd"/>
      <w:r>
        <w:t xml:space="preserve"> </w:t>
      </w:r>
      <w:proofErr w:type="spellStart"/>
      <w:r>
        <w:t>JavaScript、异步加载或用户交互，原始</w:t>
      </w:r>
      <w:proofErr w:type="spellEnd"/>
      <w:r>
        <w:t xml:space="preserve"> HTML </w:t>
      </w:r>
      <w:proofErr w:type="spellStart"/>
      <w:r>
        <w:t>可能不包含完整数据；此时可以使用</w:t>
      </w:r>
      <w:proofErr w:type="spellEnd"/>
      <w:r>
        <w:t xml:space="preserve"> Selenium </w:t>
      </w:r>
      <w:proofErr w:type="spellStart"/>
      <w:r>
        <w:t>模拟真实浏览器，等待页面元素出现后再读取</w:t>
      </w:r>
      <w:proofErr w:type="spellEnd"/>
      <w:r>
        <w:t xml:space="preserve"> DOM。</w:t>
      </w:r>
      <w:r>
        <w:rPr>
          <w:lang w:eastAsia="zh-CN"/>
        </w:rPr>
        <w:t>本项目的详情页和短评采集采用 Selenium 显式等待，提升对动态加载和页面波动的适应能力。</w:t>
      </w:r>
    </w:p>
    <w:p w14:paraId="1F870AB3" w14:textId="77777777" w:rsidR="00BF35ED" w:rsidRDefault="00000000">
      <w:pPr>
        <w:pStyle w:val="21"/>
      </w:pPr>
      <w:r>
        <w:rPr>
          <w:rFonts w:ascii="Noto Sans CJK SC" w:eastAsia="Noto Sans CJK SC" w:hAnsi="Noto Sans CJK SC"/>
          <w:color w:val="1E5A5A"/>
        </w:rPr>
        <w:t xml:space="preserve">2.4 Scrapy </w:t>
      </w:r>
      <w:proofErr w:type="spellStart"/>
      <w:r>
        <w:rPr>
          <w:rFonts w:ascii="Noto Sans CJK SC" w:eastAsia="Noto Sans CJK SC" w:hAnsi="Noto Sans CJK SC"/>
          <w:color w:val="1E5A5A"/>
        </w:rPr>
        <w:t>架构</w:t>
      </w:r>
      <w:proofErr w:type="spellEnd"/>
    </w:p>
    <w:p w14:paraId="1AB23731" w14:textId="77777777" w:rsidR="00BF35ED" w:rsidRDefault="00000000">
      <w:pPr>
        <w:spacing w:after="80" w:line="259" w:lineRule="auto"/>
        <w:ind w:firstLine="420"/>
      </w:pPr>
      <w:r>
        <w:t xml:space="preserve">Scrapy </w:t>
      </w:r>
      <w:proofErr w:type="spellStart"/>
      <w:r>
        <w:t>是面向大规模采集的异步爬虫框架，典型组件包括</w:t>
      </w:r>
      <w:proofErr w:type="spellEnd"/>
      <w:r>
        <w:t xml:space="preserve"> </w:t>
      </w:r>
      <w:proofErr w:type="spellStart"/>
      <w:r>
        <w:t>Engine、Scheduler、Downloader、Spider、Item</w:t>
      </w:r>
      <w:proofErr w:type="spellEnd"/>
      <w:r>
        <w:t xml:space="preserve"> </w:t>
      </w:r>
      <w:proofErr w:type="spellStart"/>
      <w:r>
        <w:t>Pipeline、Downloader</w:t>
      </w:r>
      <w:proofErr w:type="spellEnd"/>
      <w:r>
        <w:t xml:space="preserve"> Middleware 和 Spider </w:t>
      </w:r>
      <w:proofErr w:type="spellStart"/>
      <w:r>
        <w:t>Middleware。Engine</w:t>
      </w:r>
      <w:proofErr w:type="spellEnd"/>
      <w:r>
        <w:t xml:space="preserve"> </w:t>
      </w:r>
      <w:proofErr w:type="spellStart"/>
      <w:r>
        <w:t>负责协调各组件；Scheduler</w:t>
      </w:r>
      <w:proofErr w:type="spellEnd"/>
      <w:r>
        <w:t xml:space="preserve"> </w:t>
      </w:r>
      <w:proofErr w:type="spellStart"/>
      <w:r>
        <w:t>管理请求队列和去重；Downloader</w:t>
      </w:r>
      <w:proofErr w:type="spellEnd"/>
      <w:r>
        <w:t xml:space="preserve"> </w:t>
      </w:r>
      <w:proofErr w:type="spellStart"/>
      <w:r>
        <w:t>发起网络请求并返回响应；Spider</w:t>
      </w:r>
      <w:proofErr w:type="spellEnd"/>
      <w:r>
        <w:t xml:space="preserve"> </w:t>
      </w:r>
      <w:proofErr w:type="spellStart"/>
      <w:r>
        <w:t>解析响应并产出新请求或</w:t>
      </w:r>
      <w:proofErr w:type="spellEnd"/>
      <w:r>
        <w:t xml:space="preserve"> </w:t>
      </w:r>
      <w:proofErr w:type="spellStart"/>
      <w:r>
        <w:t>Item；Pipeline</w:t>
      </w:r>
      <w:proofErr w:type="spellEnd"/>
      <w:r>
        <w:t xml:space="preserve"> 对 Item </w:t>
      </w:r>
      <w:proofErr w:type="spellStart"/>
      <w:r>
        <w:t>进行清洗、校验、去重和存储；Middleware</w:t>
      </w:r>
      <w:proofErr w:type="spellEnd"/>
      <w:r>
        <w:t xml:space="preserve"> </w:t>
      </w:r>
      <w:proofErr w:type="spellStart"/>
      <w:r>
        <w:t>则可统一处理</w:t>
      </w:r>
      <w:proofErr w:type="spellEnd"/>
      <w:r>
        <w:t xml:space="preserve"> </w:t>
      </w:r>
      <w:proofErr w:type="spellStart"/>
      <w:r>
        <w:t>User-Agent、代理、重试、Cookie</w:t>
      </w:r>
      <w:proofErr w:type="spellEnd"/>
      <w:r>
        <w:t xml:space="preserve"> </w:t>
      </w:r>
      <w:proofErr w:type="spellStart"/>
      <w:r>
        <w:t>和浏览器渲染等横切逻辑</w:t>
      </w:r>
      <w:proofErr w:type="spellEnd"/>
      <w:r>
        <w:t>。</w:t>
      </w:r>
    </w:p>
    <w:p w14:paraId="41FC1530" w14:textId="77777777" w:rsidR="00BF35ED" w:rsidRDefault="00000000">
      <w:pPr>
        <w:spacing w:after="80" w:line="259" w:lineRule="auto"/>
        <w:ind w:firstLine="420"/>
      </w:pPr>
      <w:r>
        <w:t xml:space="preserve">与 Requests </w:t>
      </w:r>
      <w:proofErr w:type="spellStart"/>
      <w:proofErr w:type="gramStart"/>
      <w:r>
        <w:t>的“脚本式同步流程”相比</w:t>
      </w:r>
      <w:proofErr w:type="gramEnd"/>
      <w:r>
        <w:t>，Scrapy</w:t>
      </w:r>
      <w:proofErr w:type="spellEnd"/>
      <w:r>
        <w:t xml:space="preserve"> </w:t>
      </w:r>
      <w:proofErr w:type="spellStart"/>
      <w:r>
        <w:t>更强调声明式、异步和组件化。项目中的</w:t>
      </w:r>
      <w:proofErr w:type="spellEnd"/>
      <w:r>
        <w:t xml:space="preserve"> douban_spider.py </w:t>
      </w:r>
      <w:proofErr w:type="spellStart"/>
      <w:r>
        <w:t>通过</w:t>
      </w:r>
      <w:proofErr w:type="spellEnd"/>
      <w:r>
        <w:t xml:space="preserve"> </w:t>
      </w:r>
      <w:proofErr w:type="spellStart"/>
      <w:r>
        <w:t>start_requests</w:t>
      </w:r>
      <w:proofErr w:type="spellEnd"/>
      <w:r>
        <w:t xml:space="preserve"> </w:t>
      </w:r>
      <w:proofErr w:type="spellStart"/>
      <w:r>
        <w:t>生成分页请求，通过</w:t>
      </w:r>
      <w:proofErr w:type="spellEnd"/>
      <w:r>
        <w:t xml:space="preserve"> </w:t>
      </w:r>
      <w:proofErr w:type="spellStart"/>
      <w:r>
        <w:t>parse_list_page</w:t>
      </w:r>
      <w:proofErr w:type="spellEnd"/>
      <w:r>
        <w:t xml:space="preserve"> </w:t>
      </w:r>
      <w:proofErr w:type="spellStart"/>
      <w:r>
        <w:t>解析列表，再通过</w:t>
      </w:r>
      <w:proofErr w:type="spellEnd"/>
      <w:r>
        <w:t xml:space="preserve"> </w:t>
      </w:r>
      <w:proofErr w:type="spellStart"/>
      <w:r>
        <w:t>parse_detail_page</w:t>
      </w:r>
      <w:proofErr w:type="spellEnd"/>
      <w:r>
        <w:t xml:space="preserve"> 抽取详情和短评；pipelines.py </w:t>
      </w:r>
      <w:proofErr w:type="spellStart"/>
      <w:r>
        <w:t>将电影和评论分别写入</w:t>
      </w:r>
      <w:proofErr w:type="spellEnd"/>
      <w:r>
        <w:t xml:space="preserve"> </w:t>
      </w:r>
      <w:proofErr w:type="spellStart"/>
      <w:r>
        <w:t>SQLite、JSON</w:t>
      </w:r>
      <w:proofErr w:type="spellEnd"/>
      <w:r>
        <w:t xml:space="preserve"> 与 CSV；middlewares.py </w:t>
      </w:r>
      <w:proofErr w:type="spellStart"/>
      <w:r>
        <w:t>则承担</w:t>
      </w:r>
      <w:proofErr w:type="spellEnd"/>
      <w:r>
        <w:t xml:space="preserve"> UA </w:t>
      </w:r>
      <w:proofErr w:type="spellStart"/>
      <w:r>
        <w:t>随机化、延时和</w:t>
      </w:r>
      <w:proofErr w:type="spellEnd"/>
      <w:r>
        <w:t xml:space="preserve"> Selenium </w:t>
      </w:r>
      <w:proofErr w:type="spellStart"/>
      <w:r>
        <w:t>渲染等职责</w:t>
      </w:r>
      <w:proofErr w:type="spellEnd"/>
      <w:r>
        <w:t>。</w:t>
      </w:r>
    </w:p>
    <w:p w14:paraId="7EC5A9BA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2.5 Robots.txt 与爬虫伦理</w:t>
      </w:r>
    </w:p>
    <w:p w14:paraId="000D35DE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Robots.txt 是站点向自动化客户端声明访问边界的协议文件。合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爬虫应在采集前检查目标域名的 robots.txt，避免访问 Disallow 路径，并合理设置 Crawl-delay 或自定义延时。豆瓣的 robots.txt 对搜索、论坛、推荐接口、用户收藏等路径设置了限制；本项目采集的是 Top250 列表、电影详情和公开短评，为课程研究和学习用途，仍应坚持低频访问、仅采集必要字段、避免登录态隐私数据和商业化滥用。</w:t>
      </w:r>
    </w:p>
    <w:p w14:paraId="15D82B57" w14:textId="77777777" w:rsidR="00BF35ED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E3C5A"/>
          <w:sz w:val="32"/>
          <w:lang w:eastAsia="zh-CN"/>
        </w:rPr>
        <w:t>3 系统设计</w:t>
      </w:r>
    </w:p>
    <w:p w14:paraId="21036A19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3.1 整体架构</w:t>
      </w:r>
    </w:p>
    <w:p w14:paraId="1B09F8C6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系统采用分层架构：数据源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提供 Top250 列表、电影详情、短评和海报；采集层包含 Requests 列表爬虫、Selenium 详情爬虫与 Scrapy 扩展爬虫；</w:t>
      </w:r>
      <w:proofErr w:type="gramStart"/>
      <w:r>
        <w:rPr>
          <w:lang w:eastAsia="zh-CN"/>
        </w:rPr>
        <w:t>反爬稳定层</w:t>
      </w:r>
      <w:proofErr w:type="gramEnd"/>
      <w:r>
        <w:rPr>
          <w:lang w:eastAsia="zh-CN"/>
        </w:rPr>
        <w:t>提供随机 UA、代理、Cookie、重试和延时；存储层输出 Raw JSON、清洗后 CSV/Excel/JSON、MySQL、SQLite 和海报文件；分析</w:t>
      </w:r>
      <w:proofErr w:type="gramStart"/>
      <w:r>
        <w:rPr>
          <w:lang w:eastAsia="zh-CN"/>
        </w:rPr>
        <w:t>层完成</w:t>
      </w:r>
      <w:proofErr w:type="gramEnd"/>
      <w:r>
        <w:rPr>
          <w:lang w:eastAsia="zh-CN"/>
        </w:rPr>
        <w:t>清洗、统计、情感分析和可视化；展示应用层形成报告，也可以作为电影推荐系统原型的数据底座。</w:t>
      </w:r>
    </w:p>
    <w:p w14:paraId="68999453" w14:textId="77777777" w:rsidR="00BF35E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C8AC75" wp14:editId="108CC911">
            <wp:extent cx="5687695" cy="3296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9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3088" w14:textId="77777777" w:rsidR="00BF35ED" w:rsidRDefault="00000000">
      <w:pPr>
        <w:spacing w:before="40" w:after="120"/>
        <w:jc w:val="center"/>
        <w:rPr>
          <w:lang w:eastAsia="zh-CN"/>
        </w:rPr>
      </w:pPr>
      <w:r>
        <w:rPr>
          <w:i/>
          <w:color w:val="646464"/>
          <w:sz w:val="18"/>
          <w:lang w:eastAsia="zh-CN"/>
        </w:rPr>
        <w:t>图3-1 系统整体架构图</w:t>
      </w:r>
    </w:p>
    <w:p w14:paraId="283EBF54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3.2 数据库 ER 图</w:t>
      </w:r>
    </w:p>
    <w:p w14:paraId="0A3EBEE7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数据库设计遵循一部电影对应多条短评的关系模型。movies 表以 id 为主键，</w:t>
      </w:r>
      <w:proofErr w:type="spellStart"/>
      <w:r>
        <w:rPr>
          <w:lang w:eastAsia="zh-CN"/>
        </w:rPr>
        <w:t>rank_num</w:t>
      </w:r>
      <w:proofErr w:type="spellEnd"/>
      <w:r>
        <w:rPr>
          <w:lang w:eastAsia="zh-CN"/>
        </w:rPr>
        <w:t xml:space="preserve"> 设置唯一约束，保存标题、评分、评价人数、年份、片长、IMDb、类型、导演、演员、海报路径和详情链接。comments 表以 id 为主键，</w:t>
      </w:r>
      <w:proofErr w:type="spellStart"/>
      <w:r>
        <w:rPr>
          <w:lang w:eastAsia="zh-CN"/>
        </w:rPr>
        <w:t>movie_id</w:t>
      </w:r>
      <w:proofErr w:type="spellEnd"/>
      <w:r>
        <w:rPr>
          <w:lang w:eastAsia="zh-CN"/>
        </w:rPr>
        <w:t xml:space="preserve"> 为外键，关联 movies.id，并保存评论用户名、用户评分、内容和时间。该结构既满足数据完整性，也便于后续根据电影聚合评论情感。</w:t>
      </w:r>
    </w:p>
    <w:p w14:paraId="242E5F0A" w14:textId="77777777" w:rsidR="00BF35ED" w:rsidRDefault="00000000">
      <w:pPr>
        <w:jc w:val="center"/>
      </w:pPr>
      <w:r>
        <w:rPr>
          <w:noProof/>
        </w:rPr>
        <w:drawing>
          <wp:inline distT="0" distB="0" distL="0" distR="0" wp14:anchorId="040A4C60" wp14:editId="1A209F06">
            <wp:extent cx="547179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7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C22D" w14:textId="77777777" w:rsidR="00BF35ED" w:rsidRDefault="00000000">
      <w:pPr>
        <w:spacing w:before="40" w:after="120"/>
        <w:jc w:val="center"/>
        <w:rPr>
          <w:lang w:eastAsia="zh-CN"/>
        </w:rPr>
      </w:pPr>
      <w:r>
        <w:rPr>
          <w:i/>
          <w:color w:val="646464"/>
          <w:sz w:val="18"/>
          <w:lang w:eastAsia="zh-CN"/>
        </w:rPr>
        <w:t>图3-2 数据库 ER 图</w:t>
      </w:r>
    </w:p>
    <w:p w14:paraId="1225ED06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3.3 模块流程图</w:t>
      </w:r>
    </w:p>
    <w:p w14:paraId="5402CD41" w14:textId="77777777" w:rsidR="00BF35ED" w:rsidRDefault="00000000">
      <w:pPr>
        <w:spacing w:after="80" w:line="259" w:lineRule="auto"/>
        <w:ind w:firstLine="420"/>
      </w:pPr>
      <w:proofErr w:type="spellStart"/>
      <w:r>
        <w:t>主流程从</w:t>
      </w:r>
      <w:proofErr w:type="spellEnd"/>
      <w:r>
        <w:t xml:space="preserve"> main.py </w:t>
      </w:r>
      <w:proofErr w:type="spellStart"/>
      <w:r>
        <w:t>启动，依次创建爬虫对象、采集分页列表、进入详情页、下载海报、保存原始</w:t>
      </w:r>
      <w:proofErr w:type="spellEnd"/>
      <w:r>
        <w:t xml:space="preserve"> </w:t>
      </w:r>
      <w:proofErr w:type="spellStart"/>
      <w:r>
        <w:t>JSON，再由</w:t>
      </w:r>
      <w:proofErr w:type="spellEnd"/>
      <w:r>
        <w:t xml:space="preserve"> </w:t>
      </w:r>
      <w:proofErr w:type="spellStart"/>
      <w:r>
        <w:t>DataCleaner</w:t>
      </w:r>
      <w:proofErr w:type="spellEnd"/>
      <w:r>
        <w:t xml:space="preserve"> </w:t>
      </w:r>
      <w:proofErr w:type="spellStart"/>
      <w:r>
        <w:t>进行字段清洗，由</w:t>
      </w:r>
      <w:proofErr w:type="spellEnd"/>
      <w:r>
        <w:t xml:space="preserve"> </w:t>
      </w:r>
      <w:proofErr w:type="spellStart"/>
      <w:r>
        <w:t>MySQLHandler</w:t>
      </w:r>
      <w:proofErr w:type="spellEnd"/>
      <w:r>
        <w:t xml:space="preserve"> </w:t>
      </w:r>
      <w:proofErr w:type="spellStart"/>
      <w:r>
        <w:t>写入关系型数据库，最后由</w:t>
      </w:r>
      <w:proofErr w:type="spellEnd"/>
      <w:r>
        <w:t xml:space="preserve"> </w:t>
      </w:r>
      <w:proofErr w:type="spellStart"/>
      <w:r>
        <w:t>SentimentAnalyzer</w:t>
      </w:r>
      <w:proofErr w:type="spellEnd"/>
      <w:r>
        <w:t xml:space="preserve"> 与 </w:t>
      </w:r>
      <w:proofErr w:type="spellStart"/>
      <w:r>
        <w:t>MovieVisualizer</w:t>
      </w:r>
      <w:proofErr w:type="spellEnd"/>
      <w:r>
        <w:t xml:space="preserve"> </w:t>
      </w:r>
      <w:proofErr w:type="spellStart"/>
      <w:r>
        <w:t>输出统计结论和图表。Scrapy</w:t>
      </w:r>
      <w:proofErr w:type="spellEnd"/>
      <w:r>
        <w:t xml:space="preserve"> </w:t>
      </w:r>
      <w:proofErr w:type="spellStart"/>
      <w:r>
        <w:t>版本与</w:t>
      </w:r>
      <w:proofErr w:type="spellEnd"/>
      <w:r>
        <w:t xml:space="preserve"> Requests </w:t>
      </w:r>
      <w:proofErr w:type="spellStart"/>
      <w:r>
        <w:t>版本共享同一目标数据，但在调度、下载和管道处理上更加框架化</w:t>
      </w:r>
      <w:proofErr w:type="spellEnd"/>
      <w:r>
        <w:t>。</w:t>
      </w:r>
    </w:p>
    <w:p w14:paraId="0A891ACC" w14:textId="77777777" w:rsidR="00BF35E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8159BB" wp14:editId="2D5C4FC0">
            <wp:extent cx="5687695" cy="3296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9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B1F7" w14:textId="77777777" w:rsidR="00BF35ED" w:rsidRDefault="00000000">
      <w:pPr>
        <w:spacing w:before="40" w:after="120"/>
        <w:jc w:val="center"/>
        <w:rPr>
          <w:lang w:eastAsia="zh-CN"/>
        </w:rPr>
      </w:pPr>
      <w:r>
        <w:rPr>
          <w:i/>
          <w:color w:val="646464"/>
          <w:sz w:val="18"/>
          <w:lang w:eastAsia="zh-CN"/>
        </w:rPr>
        <w:t>图3-3 模块流程图</w:t>
      </w:r>
    </w:p>
    <w:p w14:paraId="491930DD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3.4 项目目录与模块职责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236"/>
      </w:tblGrid>
      <w:tr w:rsidR="00BF35ED" w14:paraId="704D717B" w14:textId="77777777">
        <w:trPr>
          <w:jc w:val="center"/>
        </w:trPr>
        <w:tc>
          <w:tcPr>
            <w:tcW w:w="2381" w:type="dxa"/>
            <w:shd w:val="clear" w:color="auto" w:fill="4F81BD"/>
            <w:vAlign w:val="center"/>
          </w:tcPr>
          <w:p w14:paraId="667469D8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目录</w:t>
            </w:r>
            <w:proofErr w:type="spellEnd"/>
            <w:r>
              <w:rPr>
                <w:b/>
                <w:color w:val="FFFFFF"/>
                <w:sz w:val="16"/>
              </w:rPr>
              <w:t>/</w:t>
            </w:r>
            <w:proofErr w:type="spellStart"/>
            <w:r>
              <w:rPr>
                <w:b/>
                <w:color w:val="FFFFFF"/>
                <w:sz w:val="16"/>
              </w:rPr>
              <w:t>文件</w:t>
            </w:r>
            <w:proofErr w:type="spellEnd"/>
          </w:p>
        </w:tc>
        <w:tc>
          <w:tcPr>
            <w:tcW w:w="6236" w:type="dxa"/>
            <w:shd w:val="clear" w:color="auto" w:fill="4F81BD"/>
            <w:vAlign w:val="center"/>
          </w:tcPr>
          <w:p w14:paraId="1B0D8253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职责说明</w:t>
            </w:r>
            <w:proofErr w:type="spellEnd"/>
          </w:p>
        </w:tc>
      </w:tr>
      <w:tr w:rsidR="00BF35ED" w14:paraId="1A8ABD5A" w14:textId="77777777">
        <w:trPr>
          <w:jc w:val="center"/>
        </w:trPr>
        <w:tc>
          <w:tcPr>
            <w:tcW w:w="2381" w:type="dxa"/>
            <w:vAlign w:val="center"/>
          </w:tcPr>
          <w:p w14:paraId="660778E3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main.py</w:t>
            </w:r>
          </w:p>
        </w:tc>
        <w:tc>
          <w:tcPr>
            <w:tcW w:w="6236" w:type="dxa"/>
            <w:vAlign w:val="center"/>
          </w:tcPr>
          <w:p w14:paraId="47B58A62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全流程入口：爬取、清洗、入库、统计、情感分析、可视化</w:t>
            </w:r>
          </w:p>
        </w:tc>
      </w:tr>
      <w:tr w:rsidR="00BF35ED" w14:paraId="5F34BD44" w14:textId="77777777">
        <w:trPr>
          <w:jc w:val="center"/>
        </w:trPr>
        <w:tc>
          <w:tcPr>
            <w:tcW w:w="2381" w:type="dxa"/>
            <w:vAlign w:val="center"/>
          </w:tcPr>
          <w:p w14:paraId="578EE0D0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core/requests_crawler.py</w:t>
            </w:r>
          </w:p>
        </w:tc>
        <w:tc>
          <w:tcPr>
            <w:tcW w:w="6236" w:type="dxa"/>
            <w:vAlign w:val="center"/>
          </w:tcPr>
          <w:p w14:paraId="1F537178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 xml:space="preserve">Requests + </w:t>
            </w:r>
            <w:proofErr w:type="spellStart"/>
            <w:r>
              <w:rPr>
                <w:sz w:val="16"/>
              </w:rPr>
              <w:t>BeautifulSoup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列表页采集、详情页调度、异常重试</w:t>
            </w:r>
            <w:proofErr w:type="spellEnd"/>
          </w:p>
        </w:tc>
      </w:tr>
      <w:tr w:rsidR="00BF35ED" w14:paraId="74BDFB31" w14:textId="77777777">
        <w:trPr>
          <w:jc w:val="center"/>
        </w:trPr>
        <w:tc>
          <w:tcPr>
            <w:tcW w:w="2381" w:type="dxa"/>
            <w:vAlign w:val="center"/>
          </w:tcPr>
          <w:p w14:paraId="054DCE25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core/selenium_crawler.py</w:t>
            </w:r>
          </w:p>
        </w:tc>
        <w:tc>
          <w:tcPr>
            <w:tcW w:w="6236" w:type="dxa"/>
            <w:vAlign w:val="center"/>
          </w:tcPr>
          <w:p w14:paraId="14EA1F43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Selenium 动态详情页与短评页采集，显式等待与浏览器伪装</w:t>
            </w:r>
          </w:p>
        </w:tc>
      </w:tr>
      <w:tr w:rsidR="00BF35ED" w14:paraId="0F70E859" w14:textId="77777777">
        <w:trPr>
          <w:jc w:val="center"/>
        </w:trPr>
        <w:tc>
          <w:tcPr>
            <w:tcW w:w="2381" w:type="dxa"/>
            <w:vAlign w:val="center"/>
          </w:tcPr>
          <w:p w14:paraId="375A8D4C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core/image_downloader.py</w:t>
            </w:r>
          </w:p>
        </w:tc>
        <w:tc>
          <w:tcPr>
            <w:tcW w:w="6236" w:type="dxa"/>
            <w:vAlign w:val="center"/>
          </w:tcPr>
          <w:p w14:paraId="27EB7840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海报下载、文件名清洗、断点/重复处理、图片异常记录</w:t>
            </w:r>
          </w:p>
        </w:tc>
      </w:tr>
      <w:tr w:rsidR="00BF35ED" w14:paraId="632C7870" w14:textId="77777777">
        <w:trPr>
          <w:jc w:val="center"/>
        </w:trPr>
        <w:tc>
          <w:tcPr>
            <w:tcW w:w="2381" w:type="dxa"/>
            <w:vAlign w:val="center"/>
          </w:tcPr>
          <w:p w14:paraId="798E618A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analysis/data_cleaner.py</w:t>
            </w:r>
          </w:p>
        </w:tc>
        <w:tc>
          <w:tcPr>
            <w:tcW w:w="6236" w:type="dxa"/>
            <w:vAlign w:val="center"/>
          </w:tcPr>
          <w:p w14:paraId="6640E8B6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原始</w:t>
            </w:r>
            <w:proofErr w:type="spellEnd"/>
            <w:r>
              <w:rPr>
                <w:sz w:val="16"/>
              </w:rPr>
              <w:t xml:space="preserve"> JSON </w:t>
            </w:r>
            <w:proofErr w:type="spellStart"/>
            <w:r>
              <w:rPr>
                <w:sz w:val="16"/>
              </w:rPr>
              <w:t>清洗为结构化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DataFrame，拆分导演、类型、演员等字段</w:t>
            </w:r>
            <w:proofErr w:type="spellEnd"/>
          </w:p>
        </w:tc>
      </w:tr>
      <w:tr w:rsidR="00BF35ED" w14:paraId="77C697FE" w14:textId="77777777">
        <w:trPr>
          <w:jc w:val="center"/>
        </w:trPr>
        <w:tc>
          <w:tcPr>
            <w:tcW w:w="2381" w:type="dxa"/>
            <w:vAlign w:val="center"/>
          </w:tcPr>
          <w:p w14:paraId="3C15573A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analysis/sentiment_analysis.py</w:t>
            </w:r>
          </w:p>
        </w:tc>
        <w:tc>
          <w:tcPr>
            <w:tcW w:w="6236" w:type="dxa"/>
            <w:vAlign w:val="center"/>
          </w:tcPr>
          <w:p w14:paraId="19C00D30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短评情感分类、关键词统计、词云输入数据生成</w:t>
            </w:r>
          </w:p>
        </w:tc>
      </w:tr>
      <w:tr w:rsidR="00BF35ED" w14:paraId="73C14105" w14:textId="77777777">
        <w:trPr>
          <w:jc w:val="center"/>
        </w:trPr>
        <w:tc>
          <w:tcPr>
            <w:tcW w:w="2381" w:type="dxa"/>
            <w:vAlign w:val="center"/>
          </w:tcPr>
          <w:p w14:paraId="18C1D5E6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analysis/visualization.py</w:t>
            </w:r>
          </w:p>
        </w:tc>
        <w:tc>
          <w:tcPr>
            <w:tcW w:w="6236" w:type="dxa"/>
            <w:vAlign w:val="center"/>
          </w:tcPr>
          <w:p w14:paraId="5F379E50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评分、类型、年份、导演、散点、情感、词云等图表生成</w:t>
            </w:r>
          </w:p>
        </w:tc>
      </w:tr>
      <w:tr w:rsidR="00BF35ED" w14:paraId="4C54FF22" w14:textId="77777777">
        <w:trPr>
          <w:jc w:val="center"/>
        </w:trPr>
        <w:tc>
          <w:tcPr>
            <w:tcW w:w="2381" w:type="dxa"/>
            <w:vAlign w:val="center"/>
          </w:tcPr>
          <w:p w14:paraId="57E8547A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db/mysql_handler.py</w:t>
            </w:r>
          </w:p>
        </w:tc>
        <w:tc>
          <w:tcPr>
            <w:tcW w:w="6236" w:type="dxa"/>
            <w:vAlign w:val="center"/>
          </w:tcPr>
          <w:p w14:paraId="06FDA94F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MySQL 连接、建表、批量插入、事务提交与资源释放</w:t>
            </w:r>
          </w:p>
        </w:tc>
      </w:tr>
      <w:tr w:rsidR="00BF35ED" w14:paraId="2B46CAD2" w14:textId="77777777">
        <w:trPr>
          <w:jc w:val="center"/>
        </w:trPr>
        <w:tc>
          <w:tcPr>
            <w:tcW w:w="2381" w:type="dxa"/>
            <w:vAlign w:val="center"/>
          </w:tcPr>
          <w:p w14:paraId="73CCA778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scrapy_douban</w:t>
            </w:r>
            <w:proofErr w:type="spellEnd"/>
            <w:r>
              <w:rPr>
                <w:sz w:val="16"/>
              </w:rPr>
              <w:t>/</w:t>
            </w:r>
          </w:p>
        </w:tc>
        <w:tc>
          <w:tcPr>
            <w:tcW w:w="6236" w:type="dxa"/>
            <w:vAlign w:val="center"/>
          </w:tcPr>
          <w:p w14:paraId="0D41AAEC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 xml:space="preserve">Scrapy </w:t>
            </w:r>
            <w:proofErr w:type="spellStart"/>
            <w:r>
              <w:rPr>
                <w:sz w:val="16"/>
              </w:rPr>
              <w:t>项目：Spider、Item、Pipeline、Middleware、settings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与输出文件</w:t>
            </w:r>
            <w:proofErr w:type="spellEnd"/>
          </w:p>
        </w:tc>
      </w:tr>
    </w:tbl>
    <w:p w14:paraId="55DF9EC6" w14:textId="77777777" w:rsidR="00BF35ED" w:rsidRDefault="00000000">
      <w:pPr>
        <w:pStyle w:val="1"/>
      </w:pPr>
      <w:r>
        <w:rPr>
          <w:rFonts w:ascii="Noto Sans CJK SC" w:eastAsia="Noto Sans CJK SC" w:hAnsi="Noto Sans CJK SC"/>
          <w:color w:val="1E3C5A"/>
          <w:sz w:val="32"/>
        </w:rPr>
        <w:t xml:space="preserve">4 </w:t>
      </w:r>
      <w:proofErr w:type="spellStart"/>
      <w:r>
        <w:rPr>
          <w:rFonts w:ascii="Noto Sans CJK SC" w:eastAsia="Noto Sans CJK SC" w:hAnsi="Noto Sans CJK SC"/>
          <w:color w:val="1E3C5A"/>
          <w:sz w:val="32"/>
        </w:rPr>
        <w:t>技术实现</w:t>
      </w:r>
      <w:proofErr w:type="spellEnd"/>
    </w:p>
    <w:p w14:paraId="7EDAEC84" w14:textId="77777777" w:rsidR="00BF35ED" w:rsidRDefault="00000000">
      <w:pPr>
        <w:pStyle w:val="21"/>
      </w:pPr>
      <w:r>
        <w:rPr>
          <w:rFonts w:ascii="Noto Sans CJK SC" w:eastAsia="Noto Sans CJK SC" w:hAnsi="Noto Sans CJK SC"/>
          <w:color w:val="1E5A5A"/>
        </w:rPr>
        <w:t xml:space="preserve">4.1 </w:t>
      </w:r>
      <w:proofErr w:type="spellStart"/>
      <w:r>
        <w:rPr>
          <w:rFonts w:ascii="Noto Sans CJK SC" w:eastAsia="Noto Sans CJK SC" w:hAnsi="Noto Sans CJK SC"/>
          <w:color w:val="1E5A5A"/>
        </w:rPr>
        <w:t>主程序编排</w:t>
      </w:r>
      <w:proofErr w:type="spellEnd"/>
    </w:p>
    <w:p w14:paraId="2FB074F2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proofErr w:type="spellStart"/>
      <w:r>
        <w:t>主程序采用</w:t>
      </w:r>
      <w:proofErr w:type="spellEnd"/>
      <w:r>
        <w:t xml:space="preserve"> try-except-finally </w:t>
      </w:r>
      <w:proofErr w:type="spellStart"/>
      <w:r>
        <w:t>和上下文管理器组织资源生命周期。爬虫阶段结束后立即保存原始数据，清洗阶段检查文件是否存在和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是否为空，数据库阶段在异常时打印</w:t>
      </w:r>
      <w:proofErr w:type="spellEnd"/>
      <w:r>
        <w:t xml:space="preserve"> traceback </w:t>
      </w:r>
      <w:proofErr w:type="spellStart"/>
      <w:r>
        <w:t>并保证连接关闭，分析阶段依次输出</w:t>
      </w:r>
      <w:proofErr w:type="spellEnd"/>
      <w:r>
        <w:t xml:space="preserve"> Top10、导演分布、类型分布、评分-评价人数相关系数、情感统计和可视化图表。</w:t>
      </w:r>
      <w:r>
        <w:rPr>
          <w:lang w:eastAsia="zh-CN"/>
        </w:rPr>
        <w:t>该结构的优点是流程清晰、异常定位方便，缺点是单机串行执行耗时较长，未来可拆分为任务队列或 Airflow/</w:t>
      </w:r>
      <w:proofErr w:type="spellStart"/>
      <w:r>
        <w:rPr>
          <w:lang w:eastAsia="zh-CN"/>
        </w:rPr>
        <w:t>Dagster</w:t>
      </w:r>
      <w:proofErr w:type="spellEnd"/>
      <w:r>
        <w:rPr>
          <w:lang w:eastAsia="zh-CN"/>
        </w:rPr>
        <w:t xml:space="preserve"> 流水线。</w:t>
      </w:r>
    </w:p>
    <w:p w14:paraId="1F833E75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4.2 Requests 列表页爬虫</w:t>
      </w:r>
    </w:p>
    <w:p w14:paraId="08FFE07B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Requests 模块负责</w:t>
      </w:r>
      <w:proofErr w:type="gramStart"/>
      <w:r>
        <w:rPr>
          <w:lang w:eastAsia="zh-CN"/>
        </w:rPr>
        <w:t>访问分</w:t>
      </w:r>
      <w:proofErr w:type="gramEnd"/>
      <w:r>
        <w:rPr>
          <w:lang w:eastAsia="zh-CN"/>
        </w:rPr>
        <w:t xml:space="preserve">页列表和解析静态结构。核心难点在于豆瓣页面的标题、别名、quote、评分、详情链接和海报链接分散在多个嵌套标签中，且字段可能缺失。项目通过 </w:t>
      </w:r>
      <w:proofErr w:type="spellStart"/>
      <w:r>
        <w:rPr>
          <w:lang w:eastAsia="zh-CN"/>
        </w:rPr>
        <w:t>BeautifulSoup</w:t>
      </w:r>
      <w:proofErr w:type="spellEnd"/>
      <w:r>
        <w:rPr>
          <w:lang w:eastAsia="zh-CN"/>
        </w:rPr>
        <w:t xml:space="preserve"> 的 find/</w:t>
      </w:r>
      <w:proofErr w:type="spellStart"/>
      <w:r>
        <w:rPr>
          <w:lang w:eastAsia="zh-CN"/>
        </w:rPr>
        <w:t>find_all</w:t>
      </w:r>
      <w:proofErr w:type="spellEnd"/>
      <w:r>
        <w:rPr>
          <w:lang w:eastAsia="zh-CN"/>
        </w:rPr>
        <w:t xml:space="preserve"> 定位 </w:t>
      </w:r>
      <w:proofErr w:type="spellStart"/>
      <w:r>
        <w:rPr>
          <w:lang w:eastAsia="zh-CN"/>
        </w:rPr>
        <w:t>div.item</w:t>
      </w:r>
      <w:proofErr w:type="spellEnd"/>
      <w:r>
        <w:rPr>
          <w:lang w:eastAsia="zh-CN"/>
        </w:rPr>
        <w:t>，再在 _</w:t>
      </w:r>
      <w:proofErr w:type="spellStart"/>
      <w:r>
        <w:rPr>
          <w:lang w:eastAsia="zh-CN"/>
        </w:rPr>
        <w:t>parse_item</w:t>
      </w:r>
      <w:proofErr w:type="spellEnd"/>
      <w:r>
        <w:rPr>
          <w:lang w:eastAsia="zh-CN"/>
        </w:rPr>
        <w:t xml:space="preserve"> 中逐项安全提取；遇到异常时返回 None，避免单条</w:t>
      </w:r>
      <w:proofErr w:type="gramStart"/>
      <w:r>
        <w:rPr>
          <w:lang w:eastAsia="zh-CN"/>
        </w:rPr>
        <w:t>坏数据</w:t>
      </w:r>
      <w:proofErr w:type="gramEnd"/>
      <w:r>
        <w:rPr>
          <w:lang w:eastAsia="zh-CN"/>
        </w:rPr>
        <w:t>影响整页。</w:t>
      </w:r>
      <w:proofErr w:type="gramStart"/>
      <w:r>
        <w:rPr>
          <w:lang w:eastAsia="zh-CN"/>
        </w:rPr>
        <w:t>反爬方面</w:t>
      </w:r>
      <w:proofErr w:type="gramEnd"/>
      <w:r>
        <w:rPr>
          <w:lang w:eastAsia="zh-CN"/>
        </w:rPr>
        <w:t>，_</w:t>
      </w:r>
      <w:proofErr w:type="spellStart"/>
      <w:r>
        <w:rPr>
          <w:lang w:eastAsia="zh-CN"/>
        </w:rPr>
        <w:t>requests_get</w:t>
      </w:r>
      <w:proofErr w:type="spellEnd"/>
      <w:r>
        <w:rPr>
          <w:lang w:eastAsia="zh-CN"/>
        </w:rPr>
        <w:t xml:space="preserve"> 封装请求头、Cookie、代理、异常状态码、</w:t>
      </w:r>
      <w:proofErr w:type="gramStart"/>
      <w:r>
        <w:rPr>
          <w:lang w:eastAsia="zh-CN"/>
        </w:rPr>
        <w:t>反爬关键词</w:t>
      </w:r>
      <w:proofErr w:type="gramEnd"/>
      <w:r>
        <w:rPr>
          <w:lang w:eastAsia="zh-CN"/>
        </w:rPr>
        <w:t>检测、UA/代理刷新和指数退避。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6"/>
      </w:tblGrid>
      <w:tr w:rsidR="00BF35ED" w14:paraId="6FA6C3AB" w14:textId="77777777">
        <w:tc>
          <w:tcPr>
            <w:tcW w:w="9866" w:type="dxa"/>
            <w:shd w:val="clear" w:color="auto" w:fill="F3F6FA"/>
          </w:tcPr>
          <w:p w14:paraId="5B537738" w14:textId="77777777" w:rsidR="00BF35ED" w:rsidRDefault="00BF35ED">
            <w:pPr>
              <w:spacing w:after="0" w:line="240" w:lineRule="auto"/>
              <w:rPr>
                <w:lang w:eastAsia="zh-CN"/>
              </w:rPr>
            </w:pPr>
          </w:p>
          <w:p w14:paraId="2C118373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 xml:space="preserve">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self.poster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_dir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"data/images"</w:t>
            </w:r>
          </w:p>
          <w:p w14:paraId="36ECA007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os.makedirs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self.data_dir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,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exist_ok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=True)</w:t>
            </w:r>
          </w:p>
          <w:p w14:paraId="2EC410CC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os.makedirs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self.poster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_dir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,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exist_ok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=True)</w:t>
            </w:r>
          </w:p>
          <w:p w14:paraId="32C53D4C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self.img_downloader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ImageDownloader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self.poster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_dir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53CD689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使用上下文管理器初始化selenium</w:t>
            </w:r>
            <w:proofErr w:type="spellEnd"/>
          </w:p>
          <w:p w14:paraId="0A3377B4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self.detail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_crawler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SeleniumDetailCrawler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7383E2FE" w14:textId="77777777" w:rsidR="00BF35ED" w:rsidRDefault="00BF35ED">
            <w:pPr>
              <w:spacing w:after="0" w:line="150" w:lineRule="exact"/>
            </w:pPr>
          </w:p>
          <w:p w14:paraId="25A829BA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def _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requests_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get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 xml:space="preserve">self,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url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):</w:t>
            </w:r>
          </w:p>
          <w:p w14:paraId="3F559D5C" w14:textId="77777777" w:rsidR="00BF35ED" w:rsidRDefault="00000000">
            <w:pPr>
              <w:spacing w:after="0" w:line="150" w:lineRule="exact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2"/>
              </w:rPr>
              <w:lastRenderedPageBreak/>
              <w:t xml:space="preserve">        </w:t>
            </w: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>"""增强版GET请求（重试+代理轮换+Cookie刷新）"""</w:t>
            </w:r>
          </w:p>
          <w:p w14:paraId="5282B5A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 xml:space="preserve">        </w:t>
            </w:r>
            <w:r>
              <w:rPr>
                <w:rFonts w:ascii="Noto Sans Mono CJK SC" w:eastAsia="Noto Sans Mono CJK SC" w:hAnsi="Noto Sans Mono CJK SC"/>
                <w:sz w:val="12"/>
              </w:rPr>
              <w:t xml:space="preserve">headers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self.headers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.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copy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7B7EA7D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cookies =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load_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cookies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44F9F8D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headers["Cookie"] = ";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".join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 xml:space="preserve">([f"{k}={v}" for k, v in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cookies.items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()])</w:t>
            </w:r>
          </w:p>
          <w:p w14:paraId="44CB1A6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增加请求头</w:t>
            </w:r>
            <w:proofErr w:type="spellEnd"/>
          </w:p>
          <w:p w14:paraId="3EC0CF43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headers.update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({</w:t>
            </w:r>
          </w:p>
          <w:p w14:paraId="05DC221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"Accept": "text/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html,application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/xhtml+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xml,application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/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xml;q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=0.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9,image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/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webp,*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/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*;q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=0.8",</w:t>
            </w:r>
          </w:p>
          <w:p w14:paraId="6915BE8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"Accept-Encoding": 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gzip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, deflate,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br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",</w:t>
            </w:r>
          </w:p>
          <w:p w14:paraId="023A1A0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"Accept-Language": 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zh-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CN,zh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;q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=0.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9,en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;q=0.8",</w:t>
            </w:r>
          </w:p>
          <w:p w14:paraId="0A055D1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"Cache-Control": "no-cache",</w:t>
            </w:r>
          </w:p>
          <w:p w14:paraId="0AD1912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"Connection": "keep-alive",</w:t>
            </w:r>
          </w:p>
          <w:p w14:paraId="24B971E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"Pragma": "no-cache",</w:t>
            </w:r>
          </w:p>
          <w:p w14:paraId="79545E99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"Upgrade-Insecure-Requests": "1"</w:t>
            </w:r>
          </w:p>
          <w:p w14:paraId="34BE1429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})</w:t>
            </w:r>
          </w:p>
          <w:p w14:paraId="7B18370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for attempt in range(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self.retry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_count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):</w:t>
            </w:r>
          </w:p>
          <w:p w14:paraId="6B048C24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try:</w:t>
            </w:r>
          </w:p>
          <w:p w14:paraId="288137B1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resp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requests.get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</w:p>
          <w:p w14:paraId="00424976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url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,</w:t>
            </w:r>
          </w:p>
          <w:p w14:paraId="0A08E446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headers=headers,</w:t>
            </w:r>
          </w:p>
          <w:p w14:paraId="122A11F3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proxies=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self.get_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proxies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),</w:t>
            </w:r>
          </w:p>
          <w:p w14:paraId="72FF41D3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timeout=10,</w:t>
            </w:r>
          </w:p>
          <w:p w14:paraId="458D3333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verify=False,</w:t>
            </w:r>
          </w:p>
          <w:p w14:paraId="54F21134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allow_redirects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=True</w:t>
            </w:r>
          </w:p>
          <w:p w14:paraId="658AE463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)</w:t>
            </w:r>
          </w:p>
          <w:p w14:paraId="1C68846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resp.raise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_for_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status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70AC4678" w14:textId="77777777" w:rsidR="00BF35ED" w:rsidRDefault="00BF35ED">
            <w:pPr>
              <w:spacing w:after="0" w:line="150" w:lineRule="exact"/>
            </w:pPr>
          </w:p>
          <w:p w14:paraId="1C186EBE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检查是否被反爬</w:t>
            </w:r>
            <w:proofErr w:type="spellEnd"/>
          </w:p>
          <w:p w14:paraId="705D4051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if 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检测到异常访问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" in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resp.text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or 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验证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" in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resp.text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:</w:t>
            </w:r>
          </w:p>
          <w:p w14:paraId="447966B3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logger.warning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触发反爬机制，更新代理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/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UA并等待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")</w:t>
            </w:r>
          </w:p>
          <w:p w14:paraId="0065C3D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self.update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_proxy_and_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ua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5B1798C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self.random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sleep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5, 10)</w:t>
            </w:r>
          </w:p>
          <w:p w14:paraId="334DCE1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continue</w:t>
            </w:r>
          </w:p>
          <w:p w14:paraId="4AE6F8A7" w14:textId="77777777" w:rsidR="00BF35ED" w:rsidRDefault="00BF35ED">
            <w:pPr>
              <w:spacing w:after="0" w:line="150" w:lineRule="exact"/>
            </w:pPr>
          </w:p>
          <w:p w14:paraId="19DE0B64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重置代理失败计数</w:t>
            </w:r>
            <w:proofErr w:type="spellEnd"/>
          </w:p>
          <w:p w14:paraId="7667C44E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self.proxy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_failure_count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0</w:t>
            </w:r>
          </w:p>
          <w:p w14:paraId="05E2E165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return resp</w:t>
            </w:r>
          </w:p>
          <w:p w14:paraId="6BED994F" w14:textId="77777777" w:rsidR="00BF35ED" w:rsidRDefault="00BF35ED">
            <w:pPr>
              <w:spacing w:after="0" w:line="150" w:lineRule="exact"/>
            </w:pPr>
          </w:p>
          <w:p w14:paraId="151F5FB1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except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requests.exceptions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.RequestException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as e:</w:t>
            </w:r>
          </w:p>
        </w:tc>
      </w:tr>
    </w:tbl>
    <w:p w14:paraId="6BAD6411" w14:textId="77777777" w:rsidR="00BF35ED" w:rsidRDefault="00000000">
      <w:pPr>
        <w:pStyle w:val="21"/>
      </w:pPr>
      <w:r>
        <w:rPr>
          <w:rFonts w:ascii="Noto Sans CJK SC" w:eastAsia="Noto Sans CJK SC" w:hAnsi="Noto Sans CJK SC"/>
          <w:color w:val="1E5A5A"/>
        </w:rPr>
        <w:lastRenderedPageBreak/>
        <w:t xml:space="preserve">4.3 Selenium </w:t>
      </w:r>
      <w:proofErr w:type="spellStart"/>
      <w:r>
        <w:rPr>
          <w:rFonts w:ascii="Noto Sans CJK SC" w:eastAsia="Noto Sans CJK SC" w:hAnsi="Noto Sans CJK SC"/>
          <w:color w:val="1E5A5A"/>
        </w:rPr>
        <w:t>动态详情与短评采集</w:t>
      </w:r>
      <w:proofErr w:type="spellEnd"/>
    </w:p>
    <w:p w14:paraId="75E4BE35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详情页和短评</w:t>
      </w:r>
      <w:proofErr w:type="gramStart"/>
      <w:r>
        <w:rPr>
          <w:lang w:eastAsia="zh-CN"/>
        </w:rPr>
        <w:t>页存在</w:t>
      </w:r>
      <w:proofErr w:type="gramEnd"/>
      <w:r>
        <w:rPr>
          <w:lang w:eastAsia="zh-CN"/>
        </w:rPr>
        <w:t xml:space="preserve">动态加载、加载时间不确定、页面结构波动等问题。Selenium 模块通过 Edge 浏览器驱动打开页面，并使用 </w:t>
      </w:r>
      <w:proofErr w:type="spellStart"/>
      <w:r>
        <w:rPr>
          <w:lang w:eastAsia="zh-CN"/>
        </w:rPr>
        <w:t>WebDriverWait</w:t>
      </w:r>
      <w:proofErr w:type="spellEnd"/>
      <w:r>
        <w:rPr>
          <w:lang w:eastAsia="zh-CN"/>
        </w:rPr>
        <w:t xml:space="preserve"> 等待目标元素出现，避免单纯 </w:t>
      </w:r>
      <w:proofErr w:type="spellStart"/>
      <w:r>
        <w:rPr>
          <w:lang w:eastAsia="zh-CN"/>
        </w:rPr>
        <w:t>time.sleep</w:t>
      </w:r>
      <w:proofErr w:type="spellEnd"/>
      <w:r>
        <w:rPr>
          <w:lang w:eastAsia="zh-CN"/>
        </w:rPr>
        <w:t xml:space="preserve"> 带来的不稳定。其关键实现包括：设置 headless 浏览器、关闭自动化标识、设置窗口大小与语言、随机 UA、访问详情页、解析年份/片长/IMDb/类型，再跳转评论页提取每部电影15条短评。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6"/>
      </w:tblGrid>
      <w:tr w:rsidR="00BF35ED" w14:paraId="596D46F4" w14:textId="77777777">
        <w:tc>
          <w:tcPr>
            <w:tcW w:w="9866" w:type="dxa"/>
            <w:shd w:val="clear" w:color="auto" w:fill="F3F6FA"/>
          </w:tcPr>
          <w:p w14:paraId="6361F5F5" w14:textId="77777777" w:rsidR="00BF35ED" w:rsidRDefault="00BF35ED">
            <w:pPr>
              <w:spacing w:after="0" w:line="240" w:lineRule="auto"/>
              <w:rPr>
                <w:lang w:eastAsia="zh-CN"/>
              </w:rPr>
            </w:pPr>
          </w:p>
          <w:p w14:paraId="402597D6" w14:textId="77777777" w:rsidR="00BF35ED" w:rsidRDefault="00000000">
            <w:pPr>
              <w:spacing w:after="0" w:line="150" w:lineRule="exact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 xml:space="preserve">            </w:t>
            </w:r>
          </w:p>
          <w:p w14:paraId="7D3ED2C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 xml:space="preserve">            </w:t>
            </w:r>
            <w:r>
              <w:rPr>
                <w:rFonts w:ascii="Noto Sans Mono CJK SC" w:eastAsia="Noto Sans Mono CJK SC" w:hAnsi="Noto Sans Mono CJK SC"/>
                <w:sz w:val="12"/>
              </w:rPr>
              <w:t xml:space="preserve">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终极隐藏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webdriver</w:t>
            </w:r>
            <w:proofErr w:type="spellEnd"/>
          </w:p>
          <w:p w14:paraId="6E299EB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self.driver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.execute_cdp_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cmd(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"Page.addScriptToEvaluateOnNewDocument", {</w:t>
            </w:r>
          </w:p>
          <w:p w14:paraId="4DBAE51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"source": """</w:t>
            </w:r>
          </w:p>
          <w:p w14:paraId="15F4758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Object.defineProperty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(navigator,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webdriver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 {get: () =&gt; undefined});</w:t>
            </w:r>
          </w:p>
          <w:p w14:paraId="5E4CCC4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Object.defineProperty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(navigator, 'plugins', {get: () =&gt; [1,2,3]});</w:t>
            </w:r>
          </w:p>
          <w:p w14:paraId="43448CCA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window.navigator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.chrome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{runtime: {}};</w:t>
            </w:r>
          </w:p>
          <w:p w14:paraId="37D9FD8C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"""</w:t>
            </w:r>
          </w:p>
          <w:p w14:paraId="40E0A75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})</w:t>
            </w:r>
          </w:p>
          <w:p w14:paraId="0581B43E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</w:p>
          <w:p w14:paraId="5BEC61F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logger.info(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 xml:space="preserve">"Selenium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初始化成功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")</w:t>
            </w:r>
          </w:p>
          <w:p w14:paraId="16786BA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except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WebDriverException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as e:</w:t>
            </w:r>
          </w:p>
          <w:p w14:paraId="24C77EE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logger.error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f"Selenium初始化失败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：{e}")</w:t>
            </w:r>
          </w:p>
          <w:p w14:paraId="145B259A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raise e</w:t>
            </w:r>
          </w:p>
          <w:p w14:paraId="07BE50B4" w14:textId="77777777" w:rsidR="00BF35ED" w:rsidRDefault="00BF35ED">
            <w:pPr>
              <w:spacing w:after="0" w:line="150" w:lineRule="exact"/>
            </w:pPr>
          </w:p>
          <w:p w14:paraId="2B2AAF0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def _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dynamic_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wait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 xml:space="preserve">self,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min_sec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=2,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max_sec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=4):</w:t>
            </w:r>
          </w:p>
          <w:p w14:paraId="1F889A3F" w14:textId="77777777" w:rsidR="00BF35ED" w:rsidRDefault="00000000">
            <w:pPr>
              <w:spacing w:after="0" w:line="150" w:lineRule="exact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>"""智能随机等待（更像真人）"""</w:t>
            </w:r>
          </w:p>
          <w:p w14:paraId="5692376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 xml:space="preserve">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sleep_time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random.uniform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min_sec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,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max_sec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4264666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time.sleep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sleep_time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20BA2EAE" w14:textId="77777777" w:rsidR="00BF35ED" w:rsidRDefault="00BF35ED">
            <w:pPr>
              <w:spacing w:after="0" w:line="150" w:lineRule="exact"/>
            </w:pPr>
          </w:p>
          <w:p w14:paraId="219D7CD7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def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crawl_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detail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 xml:space="preserve">self,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url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):</w:t>
            </w:r>
          </w:p>
          <w:p w14:paraId="31CAFD5A" w14:textId="77777777" w:rsidR="00BF35ED" w:rsidRDefault="00000000">
            <w:pPr>
              <w:spacing w:after="0" w:line="150" w:lineRule="exact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>"""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>爬取详情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>页（强化重试、延时、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>抗反爬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>）"""</w:t>
            </w:r>
          </w:p>
          <w:p w14:paraId="536636D7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 xml:space="preserve">        </w:t>
            </w:r>
            <w:r>
              <w:rPr>
                <w:rFonts w:ascii="Noto Sans Mono CJK SC" w:eastAsia="Noto Sans Mono CJK SC" w:hAnsi="Noto Sans Mono CJK SC"/>
                <w:sz w:val="12"/>
              </w:rPr>
              <w:t>ret = {"year": "", "runtime": "", 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imdb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": "", "comments": []}</w:t>
            </w:r>
          </w:p>
          <w:p w14:paraId="1352CB7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if not url:</w:t>
            </w:r>
          </w:p>
          <w:p w14:paraId="6A53991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logger.warning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详情页URL为空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")</w:t>
            </w:r>
          </w:p>
          <w:p w14:paraId="242629C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return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ret</w:t>
            </w:r>
            <w:proofErr w:type="gramEnd"/>
          </w:p>
          <w:p w14:paraId="671CB5BD" w14:textId="77777777" w:rsidR="00BF35ED" w:rsidRDefault="00BF35ED">
            <w:pPr>
              <w:spacing w:after="0" w:line="150" w:lineRule="exact"/>
            </w:pPr>
          </w:p>
          <w:p w14:paraId="537511B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增加重试次数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+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每次重试延长等待（解决豆瓣间歇性封锁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）</w:t>
            </w:r>
          </w:p>
          <w:p w14:paraId="4D347AB5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retry_count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4</w:t>
            </w:r>
          </w:p>
          <w:p w14:paraId="71544F9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for attempt in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range(</w:t>
            </w:r>
            <w:proofErr w:type="spellStart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retry_count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+ 1):</w:t>
            </w:r>
          </w:p>
          <w:p w14:paraId="4A7D3109" w14:textId="77777777" w:rsidR="00BF35ED" w:rsidRDefault="00000000">
            <w:pPr>
              <w:spacing w:after="0" w:line="150" w:lineRule="exact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>try:</w:t>
            </w:r>
          </w:p>
          <w:p w14:paraId="3FCF0B7F" w14:textId="77777777" w:rsidR="00BF35ED" w:rsidRDefault="00000000">
            <w:pPr>
              <w:spacing w:after="0" w:line="150" w:lineRule="exact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 xml:space="preserve">                # 访问前强制等待，降低请求频率</w:t>
            </w:r>
          </w:p>
          <w:p w14:paraId="04F8F031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 xml:space="preserve">               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self._</w:t>
            </w:r>
            <w:proofErr w:type="spellStart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dynamic_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wait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2, 4)</w:t>
            </w:r>
          </w:p>
          <w:p w14:paraId="5D232E3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</w:p>
          <w:p w14:paraId="29B1BAF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访问页面</w:t>
            </w:r>
            <w:proofErr w:type="spellEnd"/>
          </w:p>
          <w:p w14:paraId="225E89A6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self.driver.get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url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1FD358B5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self._</w:t>
            </w:r>
            <w:proofErr w:type="spellStart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dynamic_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wait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2, 4)</w:t>
            </w:r>
          </w:p>
          <w:p w14:paraId="09FEE276" w14:textId="77777777" w:rsidR="00BF35ED" w:rsidRDefault="00BF35ED">
            <w:pPr>
              <w:spacing w:after="0" w:line="150" w:lineRule="exact"/>
            </w:pPr>
          </w:p>
          <w:p w14:paraId="12428004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等待核心信息区</w:t>
            </w:r>
            <w:proofErr w:type="spellEnd"/>
          </w:p>
          <w:p w14:paraId="1C35E74E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info_elem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WebDriverWait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self.driver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, 25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).until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</w:p>
          <w:p w14:paraId="5AF76A9C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EC.presence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_of_element_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located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(By.ID, "info"))</w:t>
            </w:r>
          </w:p>
          <w:p w14:paraId="60C1C341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)</w:t>
            </w:r>
          </w:p>
          <w:p w14:paraId="046C73A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info_text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info_elem.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text.strip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()</w:t>
            </w:r>
          </w:p>
          <w:p w14:paraId="4F9C80E3" w14:textId="77777777" w:rsidR="00BF35ED" w:rsidRDefault="00BF35ED">
            <w:pPr>
              <w:spacing w:after="0" w:line="150" w:lineRule="exact"/>
            </w:pPr>
          </w:p>
          <w:p w14:paraId="4209746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解析年份</w:t>
            </w:r>
            <w:proofErr w:type="spellEnd"/>
          </w:p>
          <w:p w14:paraId="7FC3A1DA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year_match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re.search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(r'(\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d{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 xml:space="preserve">4})',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info_text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0F2533D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lastRenderedPageBreak/>
              <w:t xml:space="preserve">                if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year_match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:</w:t>
            </w:r>
          </w:p>
          <w:p w14:paraId="21436EF1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ret["year"] =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year_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match.group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(1)</w:t>
            </w:r>
          </w:p>
          <w:p w14:paraId="3303DC3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</w:p>
          <w:p w14:paraId="3624A49E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解析片长</w:t>
            </w:r>
            <w:proofErr w:type="spellEnd"/>
          </w:p>
          <w:p w14:paraId="36CC0B6E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runtime_match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re.search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(r'(\d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+)\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s*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分钟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',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info_text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4CDF401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if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runtime_match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:</w:t>
            </w:r>
          </w:p>
          <w:p w14:paraId="2BABB1D7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ret["runtime"] = f"{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runtime_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match.group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(1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)}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分钟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"</w:t>
            </w:r>
          </w:p>
          <w:p w14:paraId="74D25101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</w:p>
          <w:p w14:paraId="437A93A4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解析IMDb</w:t>
            </w:r>
            <w:proofErr w:type="spellEnd"/>
          </w:p>
          <w:p w14:paraId="507ED33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imdb_match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re.search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r'IMDb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:\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 xml:space="preserve">s*(\S+)',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info_text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,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re.IGNORECASE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2C79E09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if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imdb_match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:</w:t>
            </w:r>
          </w:p>
          <w:p w14:paraId="5AAAB5A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ret["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imdb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"] =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imdb_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match.group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(1)</w:t>
            </w:r>
          </w:p>
          <w:p w14:paraId="6206F672" w14:textId="77777777" w:rsidR="00BF35ED" w:rsidRDefault="00BF35ED">
            <w:pPr>
              <w:spacing w:after="0" w:line="150" w:lineRule="exact"/>
            </w:pPr>
          </w:p>
          <w:p w14:paraId="40295126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处理短评</w:t>
            </w:r>
            <w:proofErr w:type="spellEnd"/>
          </w:p>
          <w:p w14:paraId="0C1B019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current_url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self.driver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.current_url</w:t>
            </w:r>
            <w:proofErr w:type="spellEnd"/>
          </w:p>
          <w:p w14:paraId="0317B43A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try:</w:t>
            </w:r>
          </w:p>
          <w:p w14:paraId="3F69D06A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more_btn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WebDriverWait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self.driver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, 12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).until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</w:p>
        </w:tc>
      </w:tr>
    </w:tbl>
    <w:p w14:paraId="5047E451" w14:textId="77777777" w:rsidR="00BF35ED" w:rsidRDefault="00000000">
      <w:pPr>
        <w:pStyle w:val="21"/>
      </w:pPr>
      <w:r>
        <w:rPr>
          <w:rFonts w:ascii="Noto Sans CJK SC" w:eastAsia="Noto Sans CJK SC" w:hAnsi="Noto Sans CJK SC"/>
          <w:color w:val="1E5A5A"/>
        </w:rPr>
        <w:lastRenderedPageBreak/>
        <w:t xml:space="preserve">4.4 Scrapy </w:t>
      </w:r>
      <w:proofErr w:type="spellStart"/>
      <w:r>
        <w:rPr>
          <w:rFonts w:ascii="Noto Sans CJK SC" w:eastAsia="Noto Sans CJK SC" w:hAnsi="Noto Sans CJK SC"/>
          <w:color w:val="1E5A5A"/>
        </w:rPr>
        <w:t>高性能扩展</w:t>
      </w:r>
      <w:proofErr w:type="spellEnd"/>
    </w:p>
    <w:p w14:paraId="710EE3EB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t xml:space="preserve">Scrapy </w:t>
      </w:r>
      <w:proofErr w:type="spellStart"/>
      <w:r>
        <w:t>版本将请求生成、响应解析和数据存储拆分到</w:t>
      </w:r>
      <w:proofErr w:type="spellEnd"/>
      <w:r>
        <w:t xml:space="preserve"> </w:t>
      </w:r>
      <w:proofErr w:type="spellStart"/>
      <w:r>
        <w:t>Spider、Item、Pipeline</w:t>
      </w:r>
      <w:proofErr w:type="spellEnd"/>
      <w:r>
        <w:t xml:space="preserve"> 与 Middleware </w:t>
      </w:r>
      <w:proofErr w:type="spellStart"/>
      <w:r>
        <w:t>中。Spider</w:t>
      </w:r>
      <w:proofErr w:type="spellEnd"/>
      <w:r>
        <w:t xml:space="preserve"> 的 </w:t>
      </w:r>
      <w:proofErr w:type="spellStart"/>
      <w:r>
        <w:t>start_requests</w:t>
      </w:r>
      <w:proofErr w:type="spellEnd"/>
      <w:r>
        <w:t xml:space="preserve"> 按 start=0、25、50 </w:t>
      </w:r>
      <w:proofErr w:type="spellStart"/>
      <w:r>
        <w:t>等分页参数生成请求；parse_list_page</w:t>
      </w:r>
      <w:proofErr w:type="spellEnd"/>
      <w:r>
        <w:t xml:space="preserve"> </w:t>
      </w:r>
      <w:proofErr w:type="spellStart"/>
      <w:r>
        <w:t>提取电影条目并派发详情页请求；Pipeline</w:t>
      </w:r>
      <w:proofErr w:type="spellEnd"/>
      <w:r>
        <w:t xml:space="preserve"> </w:t>
      </w:r>
      <w:proofErr w:type="spellStart"/>
      <w:r>
        <w:t>将电影主表与评论子表写入</w:t>
      </w:r>
      <w:proofErr w:type="spellEnd"/>
      <w:r>
        <w:t xml:space="preserve"> SQLite/CSV/</w:t>
      </w:r>
      <w:proofErr w:type="spellStart"/>
      <w:r>
        <w:t>JSON。</w:t>
      </w:r>
      <w:r>
        <w:rPr>
          <w:lang w:eastAsia="zh-CN"/>
        </w:rPr>
        <w:t>Scrapy</w:t>
      </w:r>
      <w:proofErr w:type="spellEnd"/>
      <w:r>
        <w:rPr>
          <w:lang w:eastAsia="zh-CN"/>
        </w:rPr>
        <w:t xml:space="preserve"> 在性能对比中更快，主要原因是调度器和下载器对请求队列的管理更系统，Pipeline 也减少了手写循环保存逻辑。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6"/>
      </w:tblGrid>
      <w:tr w:rsidR="00BF35ED" w14:paraId="37A1A13D" w14:textId="77777777">
        <w:tc>
          <w:tcPr>
            <w:tcW w:w="9866" w:type="dxa"/>
            <w:shd w:val="clear" w:color="auto" w:fill="F3F6FA"/>
          </w:tcPr>
          <w:p w14:paraId="634AAF2C" w14:textId="77777777" w:rsidR="00BF35ED" w:rsidRDefault="00BF35ED">
            <w:pPr>
              <w:spacing w:after="0" w:line="240" w:lineRule="auto"/>
              <w:rPr>
                <w:lang w:eastAsia="zh-CN"/>
              </w:rPr>
            </w:pPr>
          </w:p>
          <w:p w14:paraId="432F0E1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 xml:space="preserve">    </w:t>
            </w:r>
            <w:r>
              <w:rPr>
                <w:rFonts w:ascii="Noto Sans Mono CJK SC" w:eastAsia="Noto Sans Mono CJK SC" w:hAnsi="Noto Sans Mono CJK SC"/>
                <w:sz w:val="12"/>
              </w:rPr>
              <w:t xml:space="preserve">def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parse_list_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page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 xml:space="preserve">self, response: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HtmlResponse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) -&gt;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Generator[</w:t>
            </w:r>
            <w:proofErr w:type="spellStart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DoubanMovieItem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, None, None]:</w:t>
            </w:r>
          </w:p>
          <w:p w14:paraId="7F3D5449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"""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解析列表页面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"""</w:t>
            </w:r>
          </w:p>
          <w:p w14:paraId="6ED767F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if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self.crawled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_count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&gt;=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self.limit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:</w:t>
            </w:r>
          </w:p>
          <w:p w14:paraId="58BD04F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return</w:t>
            </w:r>
          </w:p>
          <w:p w14:paraId="667355A9" w14:textId="77777777" w:rsidR="00BF35ED" w:rsidRDefault="00BF35ED">
            <w:pPr>
              <w:spacing w:after="0" w:line="150" w:lineRule="exact"/>
            </w:pPr>
          </w:p>
          <w:p w14:paraId="71AA128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检查是否被拦截</w:t>
            </w:r>
            <w:proofErr w:type="spellEnd"/>
          </w:p>
          <w:p w14:paraId="2494BE19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if 'sec.douban.com' in response.url or 'sec.douban.com' in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response.text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:</w:t>
            </w:r>
          </w:p>
          <w:p w14:paraId="794D99D3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logger.warning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("Detected Douban security interception on %s", response.url)</w:t>
            </w:r>
          </w:p>
          <w:p w14:paraId="31131E34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重新请求当前页面</w:t>
            </w:r>
            <w:proofErr w:type="spellEnd"/>
          </w:p>
          <w:p w14:paraId="457A6FC1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yield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Request(</w:t>
            </w:r>
            <w:proofErr w:type="gramEnd"/>
          </w:p>
          <w:p w14:paraId="051E282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url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=response.url,</w:t>
            </w:r>
          </w:p>
          <w:p w14:paraId="70F7A00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callback=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self.parse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_list_page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,</w:t>
            </w:r>
          </w:p>
          <w:p w14:paraId="66C44041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headers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={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 xml:space="preserve">'User-Agent':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random.choice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(USER_AGENTS)},</w:t>
            </w:r>
          </w:p>
          <w:p w14:paraId="11E1F18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meta=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response.meta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,</w:t>
            </w:r>
          </w:p>
          <w:p w14:paraId="23FBA1C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dont_filter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=True,</w:t>
            </w:r>
          </w:p>
          <w:p w14:paraId="077B4CE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priority=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10  #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 xml:space="preserve">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提高优先级</w:t>
            </w:r>
            <w:proofErr w:type="spellEnd"/>
          </w:p>
          <w:p w14:paraId="2042176E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)</w:t>
            </w:r>
          </w:p>
          <w:p w14:paraId="2289A4D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return</w:t>
            </w:r>
          </w:p>
          <w:p w14:paraId="15848ED7" w14:textId="77777777" w:rsidR="00BF35ED" w:rsidRDefault="00BF35ED">
            <w:pPr>
              <w:spacing w:after="0" w:line="150" w:lineRule="exact"/>
            </w:pPr>
          </w:p>
          <w:p w14:paraId="19688854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解析电影列表</w:t>
            </w:r>
            <w:proofErr w:type="spellEnd"/>
          </w:p>
          <w:p w14:paraId="5A42B729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movies =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self._</w:t>
            </w:r>
            <w:proofErr w:type="spellStart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extract_movies_from_list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(response)</w:t>
            </w:r>
          </w:p>
          <w:p w14:paraId="4C798605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for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movie_data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in movies:</w:t>
            </w:r>
          </w:p>
          <w:p w14:paraId="6D175DC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if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self.crawled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_count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&gt;=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self.limit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:</w:t>
            </w:r>
          </w:p>
          <w:p w14:paraId="3474C38E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break</w:t>
            </w:r>
          </w:p>
          <w:p w14:paraId="7E7EDD99" w14:textId="77777777" w:rsidR="00BF35ED" w:rsidRDefault="00BF35ED">
            <w:pPr>
              <w:spacing w:after="0" w:line="150" w:lineRule="exact"/>
            </w:pPr>
          </w:p>
          <w:p w14:paraId="64082D91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movie_item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DoubanMovieItem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28C8FE9A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movie_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item.update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movie_data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41DC1524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movie_item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['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crawled_at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'] =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datetime.now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).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isoformat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()</w:t>
            </w:r>
          </w:p>
          <w:p w14:paraId="3323CC96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movie_item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['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spider_name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'] = self.name</w:t>
            </w:r>
          </w:p>
          <w:p w14:paraId="7F6C6D68" w14:textId="77777777" w:rsidR="00BF35ED" w:rsidRDefault="00BF35ED">
            <w:pPr>
              <w:spacing w:after="0" w:line="150" w:lineRule="exact"/>
            </w:pPr>
          </w:p>
          <w:p w14:paraId="7DAE2397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请求详情页面</w:t>
            </w:r>
            <w:proofErr w:type="spellEnd"/>
          </w:p>
          <w:p w14:paraId="1C985EF4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yield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Request(</w:t>
            </w:r>
            <w:proofErr w:type="gramEnd"/>
          </w:p>
          <w:p w14:paraId="1C7F7D4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url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=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movie_item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['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detail_link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'],</w:t>
            </w:r>
          </w:p>
          <w:p w14:paraId="61F6B176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callback=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self.parse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_detail_page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,</w:t>
            </w:r>
          </w:p>
          <w:p w14:paraId="5002E87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headers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={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 xml:space="preserve">'User-Agent':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random.choice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(USER_AGENTS)},</w:t>
            </w:r>
          </w:p>
          <w:p w14:paraId="1A9BF219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meta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={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movie_item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':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movie_item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, 'render': True},</w:t>
            </w:r>
          </w:p>
          <w:p w14:paraId="6BA361A7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dont_filter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=True</w:t>
            </w:r>
          </w:p>
          <w:p w14:paraId="75E622D3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)</w:t>
            </w:r>
          </w:p>
          <w:p w14:paraId="18D2ECDE" w14:textId="77777777" w:rsidR="00BF35ED" w:rsidRDefault="00BF35ED">
            <w:pPr>
              <w:spacing w:after="0" w:line="150" w:lineRule="exact"/>
            </w:pPr>
          </w:p>
          <w:p w14:paraId="6ED5CFF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self.crawled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_count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+= 1</w:t>
            </w:r>
          </w:p>
          <w:p w14:paraId="1B995131" w14:textId="77777777" w:rsidR="00BF35ED" w:rsidRDefault="00BF35ED">
            <w:pPr>
              <w:spacing w:after="0" w:line="150" w:lineRule="exact"/>
            </w:pPr>
          </w:p>
          <w:p w14:paraId="63CC7979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def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parse_detail_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page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 xml:space="preserve">self, response: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HtmlResponse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) -&gt;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Generator[</w:t>
            </w:r>
            <w:proofErr w:type="spellStart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DoubanMovieItem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, None, None]:</w:t>
            </w:r>
          </w:p>
          <w:p w14:paraId="365D0B66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"""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解析详情页面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"""</w:t>
            </w:r>
          </w:p>
          <w:p w14:paraId="2A8B05D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movie_item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response.meta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['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movie_item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']</w:t>
            </w:r>
          </w:p>
          <w:p w14:paraId="326D103B" w14:textId="77777777" w:rsidR="00BF35ED" w:rsidRDefault="00BF35ED">
            <w:pPr>
              <w:spacing w:after="0" w:line="150" w:lineRule="exact"/>
            </w:pPr>
          </w:p>
          <w:p w14:paraId="1D14879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提取详情信息</w:t>
            </w:r>
            <w:proofErr w:type="spellEnd"/>
          </w:p>
        </w:tc>
      </w:tr>
    </w:tbl>
    <w:p w14:paraId="4EB379A6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4.5 数据清洗、入库与情感分析</w:t>
      </w:r>
    </w:p>
    <w:p w14:paraId="564EC300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proofErr w:type="spellStart"/>
      <w:r>
        <w:t>原始数据中的</w:t>
      </w:r>
      <w:proofErr w:type="spellEnd"/>
      <w:r>
        <w:t xml:space="preserve"> info </w:t>
      </w:r>
      <w:proofErr w:type="spellStart"/>
      <w:r>
        <w:t>字段包含导演、主演、年份、国家和类型等混合文本，DataCleaner</w:t>
      </w:r>
      <w:proofErr w:type="spellEnd"/>
      <w:r>
        <w:t xml:space="preserve"> </w:t>
      </w:r>
      <w:proofErr w:type="spellStart"/>
      <w:r>
        <w:t>使用正则和字符串规则拆分字段，并统一缺失值。数据库入库使用批量插入和事务提交，movies</w:t>
      </w:r>
      <w:proofErr w:type="spellEnd"/>
      <w:r>
        <w:t xml:space="preserve"> 与 comments </w:t>
      </w:r>
      <w:proofErr w:type="spellStart"/>
      <w:r>
        <w:t>之间通过</w:t>
      </w:r>
      <w:proofErr w:type="spellEnd"/>
      <w:r>
        <w:t xml:space="preserve"> </w:t>
      </w:r>
      <w:proofErr w:type="spellStart"/>
      <w:r>
        <w:t>movie_id</w:t>
      </w:r>
      <w:proofErr w:type="spellEnd"/>
      <w:r>
        <w:t xml:space="preserve"> </w:t>
      </w:r>
      <w:proofErr w:type="spellStart"/>
      <w:r>
        <w:t>保持引用完整性</w:t>
      </w:r>
      <w:proofErr w:type="spellEnd"/>
      <w:r>
        <w:t>。</w:t>
      </w:r>
      <w:r>
        <w:rPr>
          <w:lang w:eastAsia="zh-CN"/>
        </w:rPr>
        <w:t xml:space="preserve">情感分析以 </w:t>
      </w:r>
      <w:proofErr w:type="spellStart"/>
      <w:r>
        <w:rPr>
          <w:lang w:eastAsia="zh-CN"/>
        </w:rPr>
        <w:t>SnowNLP</w:t>
      </w:r>
      <w:proofErr w:type="spellEnd"/>
      <w:r>
        <w:rPr>
          <w:lang w:eastAsia="zh-CN"/>
        </w:rPr>
        <w:t xml:space="preserve"> 的 sentiments 分值为基础，将评论划分为正面、中性和负面；关键词提取使用 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 xml:space="preserve"> 分词并过滤停用词，最终生成词云和关键词统计。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6"/>
      </w:tblGrid>
      <w:tr w:rsidR="00BF35ED" w14:paraId="525C04DD" w14:textId="77777777">
        <w:tc>
          <w:tcPr>
            <w:tcW w:w="9866" w:type="dxa"/>
            <w:shd w:val="clear" w:color="auto" w:fill="F3F6FA"/>
          </w:tcPr>
          <w:p w14:paraId="269BADD8" w14:textId="77777777" w:rsidR="00BF35ED" w:rsidRDefault="00BF35ED">
            <w:pPr>
              <w:spacing w:after="0" w:line="240" w:lineRule="auto"/>
              <w:rPr>
                <w:lang w:eastAsia="zh-CN"/>
              </w:rPr>
            </w:pPr>
          </w:p>
          <w:p w14:paraId="3D68FEF3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 xml:space="preserve">        </w:t>
            </w:r>
            <w:r>
              <w:rPr>
                <w:rFonts w:ascii="Noto Sans Mono CJK SC" w:eastAsia="Noto Sans Mono CJK SC" w:hAnsi="Noto Sans Mono CJK SC"/>
                <w:sz w:val="12"/>
              </w:rPr>
              <w:t xml:space="preserve">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移除特殊字符</w:t>
            </w:r>
            <w:proofErr w:type="spellEnd"/>
          </w:p>
          <w:p w14:paraId="0009950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text =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re.sub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(r'[^\u4e00-\u9fa5a-zA-Z0-9\s]', '', text)</w:t>
            </w:r>
          </w:p>
          <w:p w14:paraId="0AA81FB1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移除多余空格</w:t>
            </w:r>
            <w:proofErr w:type="spellEnd"/>
          </w:p>
          <w:p w14:paraId="6ED48877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text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re.sub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r'\s+', ' ', text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).strip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()</w:t>
            </w:r>
          </w:p>
          <w:p w14:paraId="6A84297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return text</w:t>
            </w:r>
          </w:p>
          <w:p w14:paraId="6B36D78C" w14:textId="77777777" w:rsidR="00BF35ED" w:rsidRDefault="00BF35ED">
            <w:pPr>
              <w:spacing w:after="0" w:line="150" w:lineRule="exact"/>
            </w:pPr>
          </w:p>
          <w:p w14:paraId="31F80D99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def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analyze(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self, text):</w:t>
            </w:r>
          </w:p>
          <w:p w14:paraId="142E644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lastRenderedPageBreak/>
              <w:t xml:space="preserve">        """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单条文本情感分析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"""</w:t>
            </w:r>
          </w:p>
          <w:p w14:paraId="52C8B18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clean_text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self.clean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_text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(text)</w:t>
            </w:r>
          </w:p>
          <w:p w14:paraId="784F96C7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if not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clean_text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:</w:t>
            </w:r>
          </w:p>
          <w:p w14:paraId="20585179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return 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中性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", 0.5</w:t>
            </w:r>
          </w:p>
          <w:p w14:paraId="773A482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</w:p>
          <w:p w14:paraId="11EDE42C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try:</w:t>
            </w:r>
          </w:p>
          <w:p w14:paraId="6E5718D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s =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SnowNLP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clean_text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)</w:t>
            </w:r>
          </w:p>
          <w:p w14:paraId="1E61CEEC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score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s.sentiments</w:t>
            </w:r>
            <w:proofErr w:type="spellEnd"/>
            <w:proofErr w:type="gramEnd"/>
          </w:p>
          <w:p w14:paraId="294BF84C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if score &gt; 0.7:</w:t>
            </w:r>
          </w:p>
          <w:p w14:paraId="628136C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return 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正面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",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round(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score, 3)</w:t>
            </w:r>
          </w:p>
          <w:p w14:paraId="12204359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elif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score &lt; 0.3:</w:t>
            </w:r>
          </w:p>
          <w:p w14:paraId="7AC45DE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return 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负面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",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round(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score, 3)</w:t>
            </w:r>
          </w:p>
          <w:p w14:paraId="5A529BEA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else:</w:t>
            </w:r>
          </w:p>
          <w:p w14:paraId="2E3440BE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    return 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中性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",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round(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score, 3)</w:t>
            </w:r>
          </w:p>
          <w:p w14:paraId="25A47F9C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except Exception as e:</w:t>
            </w:r>
          </w:p>
          <w:p w14:paraId="32C03B3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logger.warning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f"情感分析失败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：{e} |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文本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：{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text[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:20]}")</w:t>
            </w:r>
          </w:p>
          <w:p w14:paraId="13ABB77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return 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中性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", 0.5</w:t>
            </w:r>
          </w:p>
          <w:p w14:paraId="3DAB3DCE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</w:t>
            </w:r>
          </w:p>
          <w:p w14:paraId="6D6EEA4A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def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batch_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analyze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self, texts):</w:t>
            </w:r>
          </w:p>
          <w:p w14:paraId="531F0CA5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"""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批量分析（优化性能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）"""</w:t>
            </w:r>
          </w:p>
          <w:p w14:paraId="69350834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results = {"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正面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": 0, 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中性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": 0, 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负面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": 0}</w:t>
            </w:r>
          </w:p>
          <w:p w14:paraId="3288B32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scores = []</w:t>
            </w:r>
          </w:p>
          <w:p w14:paraId="414E5143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valid_texts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= [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self.clean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_text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(t) for t in texts if t]</w:t>
            </w:r>
          </w:p>
          <w:p w14:paraId="74904C9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</w:p>
          <w:p w14:paraId="5ED7CB45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for text in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valid_texts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:</w:t>
            </w:r>
          </w:p>
          <w:p w14:paraId="179E04B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sentiment, score =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self.analyze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(text)</w:t>
            </w:r>
          </w:p>
          <w:p w14:paraId="24288501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results[sentiment] += 1</w:t>
            </w:r>
          </w:p>
          <w:p w14:paraId="41832FA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scores.append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(score)</w:t>
            </w:r>
          </w:p>
          <w:p w14:paraId="60C7438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</w:t>
            </w:r>
          </w:p>
          <w:p w14:paraId="577563A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#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计算占比</w:t>
            </w:r>
            <w:proofErr w:type="spellEnd"/>
          </w:p>
          <w:p w14:paraId="4D7E16C7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total = sum(</w:t>
            </w:r>
            <w:proofErr w:type="spellStart"/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results.values</w:t>
            </w:r>
            <w:proofErr w:type="spellEnd"/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())</w:t>
            </w:r>
          </w:p>
          <w:p w14:paraId="793CA0D6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if total &gt; 0:</w:t>
            </w:r>
          </w:p>
          <w:p w14:paraId="25F33C1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results["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正面占比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"] = f"{results['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正面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']/total*100:.1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f}%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"</w:t>
            </w:r>
          </w:p>
          <w:p w14:paraId="7F53F146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        results["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中性占比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"] = f"{results['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中性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']/total*100:.1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f}%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"</w:t>
            </w:r>
          </w:p>
        </w:tc>
      </w:tr>
    </w:tbl>
    <w:p w14:paraId="2F3364A2" w14:textId="77777777" w:rsidR="00BF35ED" w:rsidRDefault="00000000">
      <w:pPr>
        <w:pStyle w:val="21"/>
      </w:pPr>
      <w:r>
        <w:rPr>
          <w:rFonts w:ascii="Noto Sans CJK SC" w:eastAsia="Noto Sans CJK SC" w:hAnsi="Noto Sans CJK SC"/>
          <w:color w:val="1E5A5A"/>
        </w:rPr>
        <w:lastRenderedPageBreak/>
        <w:t xml:space="preserve">4.6 Requests 与 Scrapy </w:t>
      </w:r>
      <w:proofErr w:type="spellStart"/>
      <w:r>
        <w:rPr>
          <w:rFonts w:ascii="Noto Sans CJK SC" w:eastAsia="Noto Sans CJK SC" w:hAnsi="Noto Sans CJK SC"/>
          <w:color w:val="1E5A5A"/>
        </w:rPr>
        <w:t>对比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268"/>
        <w:gridCol w:w="2268"/>
        <w:gridCol w:w="2948"/>
      </w:tblGrid>
      <w:tr w:rsidR="00BF35ED" w14:paraId="292C6BFD" w14:textId="77777777">
        <w:trPr>
          <w:jc w:val="center"/>
        </w:trPr>
        <w:tc>
          <w:tcPr>
            <w:tcW w:w="1474" w:type="dxa"/>
            <w:shd w:val="clear" w:color="auto" w:fill="4F81BD"/>
            <w:vAlign w:val="center"/>
          </w:tcPr>
          <w:p w14:paraId="61A8663A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指标</w:t>
            </w:r>
            <w:proofErr w:type="spellEnd"/>
          </w:p>
        </w:tc>
        <w:tc>
          <w:tcPr>
            <w:tcW w:w="2268" w:type="dxa"/>
            <w:shd w:val="clear" w:color="auto" w:fill="4F81BD"/>
            <w:vAlign w:val="center"/>
          </w:tcPr>
          <w:p w14:paraId="1466B4EF" w14:textId="77777777" w:rsidR="00BF35E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Requests/</w:t>
            </w:r>
            <w:proofErr w:type="spellStart"/>
            <w:r>
              <w:rPr>
                <w:b/>
                <w:color w:val="FFFFFF"/>
                <w:sz w:val="16"/>
              </w:rPr>
              <w:t>Selenium版本</w:t>
            </w:r>
            <w:proofErr w:type="spellEnd"/>
          </w:p>
        </w:tc>
        <w:tc>
          <w:tcPr>
            <w:tcW w:w="2268" w:type="dxa"/>
            <w:shd w:val="clear" w:color="auto" w:fill="4F81BD"/>
            <w:vAlign w:val="center"/>
          </w:tcPr>
          <w:p w14:paraId="433803F3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Scrapy版本</w:t>
            </w:r>
            <w:proofErr w:type="spellEnd"/>
          </w:p>
        </w:tc>
        <w:tc>
          <w:tcPr>
            <w:tcW w:w="2948" w:type="dxa"/>
            <w:shd w:val="clear" w:color="auto" w:fill="4F81BD"/>
            <w:vAlign w:val="center"/>
          </w:tcPr>
          <w:p w14:paraId="56FC53EC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说明</w:t>
            </w:r>
            <w:proofErr w:type="spellEnd"/>
          </w:p>
        </w:tc>
      </w:tr>
      <w:tr w:rsidR="00BF35ED" w14:paraId="4B511F4B" w14:textId="77777777">
        <w:trPr>
          <w:jc w:val="center"/>
        </w:trPr>
        <w:tc>
          <w:tcPr>
            <w:tcW w:w="1474" w:type="dxa"/>
            <w:vAlign w:val="center"/>
          </w:tcPr>
          <w:p w14:paraId="283787ED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测试样本</w:t>
            </w:r>
            <w:proofErr w:type="spellEnd"/>
          </w:p>
        </w:tc>
        <w:tc>
          <w:tcPr>
            <w:tcW w:w="2268" w:type="dxa"/>
            <w:vAlign w:val="center"/>
          </w:tcPr>
          <w:p w14:paraId="75665FB8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10部电影</w:t>
            </w:r>
          </w:p>
        </w:tc>
        <w:tc>
          <w:tcPr>
            <w:tcW w:w="2268" w:type="dxa"/>
            <w:vAlign w:val="center"/>
          </w:tcPr>
          <w:p w14:paraId="737300C3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10部电影</w:t>
            </w:r>
          </w:p>
        </w:tc>
        <w:tc>
          <w:tcPr>
            <w:tcW w:w="2948" w:type="dxa"/>
            <w:vAlign w:val="center"/>
          </w:tcPr>
          <w:p w14:paraId="1DF140D6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来自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comparison_</w:t>
            </w:r>
            <w:proofErr w:type="gramStart"/>
            <w:r>
              <w:rPr>
                <w:sz w:val="16"/>
              </w:rPr>
              <w:t>results.json</w:t>
            </w:r>
            <w:proofErr w:type="spellEnd"/>
            <w:proofErr w:type="gramEnd"/>
          </w:p>
        </w:tc>
      </w:tr>
      <w:tr w:rsidR="00BF35ED" w14:paraId="49B85596" w14:textId="77777777">
        <w:trPr>
          <w:jc w:val="center"/>
        </w:trPr>
        <w:tc>
          <w:tcPr>
            <w:tcW w:w="1474" w:type="dxa"/>
            <w:vAlign w:val="center"/>
          </w:tcPr>
          <w:p w14:paraId="022A5A04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执行耗时</w:t>
            </w:r>
            <w:proofErr w:type="spellEnd"/>
          </w:p>
        </w:tc>
        <w:tc>
          <w:tcPr>
            <w:tcW w:w="2268" w:type="dxa"/>
            <w:vAlign w:val="center"/>
          </w:tcPr>
          <w:p w14:paraId="2DCBEFCB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144.97秒</w:t>
            </w:r>
          </w:p>
        </w:tc>
        <w:tc>
          <w:tcPr>
            <w:tcW w:w="2268" w:type="dxa"/>
            <w:vAlign w:val="center"/>
          </w:tcPr>
          <w:p w14:paraId="03BB1C43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107.13秒</w:t>
            </w:r>
          </w:p>
        </w:tc>
        <w:tc>
          <w:tcPr>
            <w:tcW w:w="2948" w:type="dxa"/>
            <w:vAlign w:val="center"/>
          </w:tcPr>
          <w:p w14:paraId="3C37F4D5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Scrapy约为Requests的73.9%</w:t>
            </w:r>
          </w:p>
        </w:tc>
      </w:tr>
      <w:tr w:rsidR="00BF35ED" w14:paraId="2DC2045D" w14:textId="77777777">
        <w:trPr>
          <w:jc w:val="center"/>
        </w:trPr>
        <w:tc>
          <w:tcPr>
            <w:tcW w:w="1474" w:type="dxa"/>
            <w:vAlign w:val="center"/>
          </w:tcPr>
          <w:p w14:paraId="3FB83CE6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成功率</w:t>
            </w:r>
            <w:proofErr w:type="spellEnd"/>
          </w:p>
        </w:tc>
        <w:tc>
          <w:tcPr>
            <w:tcW w:w="2268" w:type="dxa"/>
            <w:vAlign w:val="center"/>
          </w:tcPr>
          <w:p w14:paraId="1A05227E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100%</w:t>
            </w:r>
          </w:p>
        </w:tc>
        <w:tc>
          <w:tcPr>
            <w:tcW w:w="2268" w:type="dxa"/>
            <w:vAlign w:val="center"/>
          </w:tcPr>
          <w:p w14:paraId="5208F491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100%</w:t>
            </w:r>
          </w:p>
        </w:tc>
        <w:tc>
          <w:tcPr>
            <w:tcW w:w="2948" w:type="dxa"/>
            <w:vAlign w:val="center"/>
          </w:tcPr>
          <w:p w14:paraId="3C9B52BE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两者均成功完成测试任务</w:t>
            </w:r>
          </w:p>
        </w:tc>
      </w:tr>
      <w:tr w:rsidR="00BF35ED" w14:paraId="07D98333" w14:textId="77777777">
        <w:trPr>
          <w:jc w:val="center"/>
        </w:trPr>
        <w:tc>
          <w:tcPr>
            <w:tcW w:w="1474" w:type="dxa"/>
            <w:vAlign w:val="center"/>
          </w:tcPr>
          <w:p w14:paraId="072E2640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数据完整性</w:t>
            </w:r>
            <w:proofErr w:type="spellEnd"/>
          </w:p>
        </w:tc>
        <w:tc>
          <w:tcPr>
            <w:tcW w:w="2268" w:type="dxa"/>
            <w:vAlign w:val="center"/>
          </w:tcPr>
          <w:p w14:paraId="107E1D26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100%</w:t>
            </w:r>
          </w:p>
        </w:tc>
        <w:tc>
          <w:tcPr>
            <w:tcW w:w="2268" w:type="dxa"/>
            <w:vAlign w:val="center"/>
          </w:tcPr>
          <w:p w14:paraId="5131019C" w14:textId="77777777" w:rsidR="00BF35ED" w:rsidRDefault="00000000">
            <w:pPr>
              <w:spacing w:after="0" w:line="240" w:lineRule="auto"/>
            </w:pPr>
            <w:r>
              <w:rPr>
                <w:sz w:val="16"/>
              </w:rPr>
              <w:t>100%</w:t>
            </w:r>
          </w:p>
        </w:tc>
        <w:tc>
          <w:tcPr>
            <w:tcW w:w="2948" w:type="dxa"/>
            <w:vAlign w:val="center"/>
          </w:tcPr>
          <w:p w14:paraId="6017B076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测试样本字段均成功产出</w:t>
            </w:r>
          </w:p>
        </w:tc>
      </w:tr>
      <w:tr w:rsidR="00BF35ED" w14:paraId="6E483778" w14:textId="77777777">
        <w:trPr>
          <w:jc w:val="center"/>
        </w:trPr>
        <w:tc>
          <w:tcPr>
            <w:tcW w:w="1474" w:type="dxa"/>
            <w:vAlign w:val="center"/>
          </w:tcPr>
          <w:p w14:paraId="3E8AF752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适用场景</w:t>
            </w:r>
            <w:proofErr w:type="spellEnd"/>
          </w:p>
        </w:tc>
        <w:tc>
          <w:tcPr>
            <w:tcW w:w="2268" w:type="dxa"/>
            <w:vAlign w:val="center"/>
          </w:tcPr>
          <w:p w14:paraId="743EDCAD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小型任务、精细控制、快速调试</w:t>
            </w:r>
          </w:p>
        </w:tc>
        <w:tc>
          <w:tcPr>
            <w:tcW w:w="2268" w:type="dxa"/>
            <w:vAlign w:val="center"/>
          </w:tcPr>
          <w:p w14:paraId="2AA4DB86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批量任务、异步调度、可扩展Pipeline</w:t>
            </w:r>
            <w:proofErr w:type="spellEnd"/>
          </w:p>
        </w:tc>
        <w:tc>
          <w:tcPr>
            <w:tcW w:w="2948" w:type="dxa"/>
            <w:vAlign w:val="center"/>
          </w:tcPr>
          <w:p w14:paraId="11867521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二者可组合使用</w:t>
            </w:r>
            <w:proofErr w:type="spellEnd"/>
          </w:p>
        </w:tc>
      </w:tr>
    </w:tbl>
    <w:p w14:paraId="6384F78B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综合来看，Requests 的优势是轻量、直观、可快速定位问题；缺点是并发、队列、去重和管道要自行实现。Scrapy 的优势是异步调度、组件化、内置统计和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扩展中间件；缺点是学习曲线更高，对小型一次性任务显得较重。本项目采用“双爬虫架构”，既保留 Requests 的可控性，也提供 Scrapy 的性能扩展路径。</w:t>
      </w:r>
    </w:p>
    <w:p w14:paraId="7F19808F" w14:textId="77777777" w:rsidR="00BF35ED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E3C5A"/>
          <w:sz w:val="32"/>
          <w:lang w:eastAsia="zh-CN"/>
        </w:rPr>
        <w:t>5 实验结果与分析</w:t>
      </w:r>
    </w:p>
    <w:p w14:paraId="1065F1D4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5.1 数据样例</w:t>
      </w:r>
    </w:p>
    <w:p w14:paraId="31FAF981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清洗后的电影数据共250行、14个核心字段，无缺失值；短评数据共3750行，每部电影采集15条短评。下面展示清洗后数据样例，字段覆盖排名、标题、评分、评价人数、年份、片长、IMDb、导演和类型等维度。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381"/>
        <w:gridCol w:w="680"/>
        <w:gridCol w:w="1247"/>
        <w:gridCol w:w="680"/>
        <w:gridCol w:w="850"/>
        <w:gridCol w:w="1361"/>
        <w:gridCol w:w="1587"/>
      </w:tblGrid>
      <w:tr w:rsidR="00BF35ED" w14:paraId="0EC37107" w14:textId="77777777">
        <w:trPr>
          <w:jc w:val="center"/>
        </w:trPr>
        <w:tc>
          <w:tcPr>
            <w:tcW w:w="680" w:type="dxa"/>
            <w:shd w:val="clear" w:color="auto" w:fill="4F81BD"/>
            <w:vAlign w:val="center"/>
          </w:tcPr>
          <w:p w14:paraId="04429924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排名</w:t>
            </w:r>
            <w:proofErr w:type="spellEnd"/>
          </w:p>
        </w:tc>
        <w:tc>
          <w:tcPr>
            <w:tcW w:w="2381" w:type="dxa"/>
            <w:shd w:val="clear" w:color="auto" w:fill="4F81BD"/>
            <w:vAlign w:val="center"/>
          </w:tcPr>
          <w:p w14:paraId="09F9B44D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标题（截断</w:t>
            </w:r>
            <w:proofErr w:type="spellEnd"/>
            <w:r>
              <w:rPr>
                <w:b/>
                <w:color w:val="FFFFFF"/>
                <w:sz w:val="15"/>
              </w:rPr>
              <w:t>）</w:t>
            </w:r>
          </w:p>
        </w:tc>
        <w:tc>
          <w:tcPr>
            <w:tcW w:w="680" w:type="dxa"/>
            <w:shd w:val="clear" w:color="auto" w:fill="4F81BD"/>
            <w:vAlign w:val="center"/>
          </w:tcPr>
          <w:p w14:paraId="4B86A69E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评分</w:t>
            </w:r>
            <w:proofErr w:type="spellEnd"/>
          </w:p>
        </w:tc>
        <w:tc>
          <w:tcPr>
            <w:tcW w:w="1247" w:type="dxa"/>
            <w:shd w:val="clear" w:color="auto" w:fill="4F81BD"/>
            <w:vAlign w:val="center"/>
          </w:tcPr>
          <w:p w14:paraId="07B2E188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评价人数</w:t>
            </w:r>
            <w:proofErr w:type="spellEnd"/>
          </w:p>
        </w:tc>
        <w:tc>
          <w:tcPr>
            <w:tcW w:w="680" w:type="dxa"/>
            <w:shd w:val="clear" w:color="auto" w:fill="4F81BD"/>
            <w:vAlign w:val="center"/>
          </w:tcPr>
          <w:p w14:paraId="7482C19F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年份</w:t>
            </w:r>
            <w:proofErr w:type="spellEnd"/>
          </w:p>
        </w:tc>
        <w:tc>
          <w:tcPr>
            <w:tcW w:w="850" w:type="dxa"/>
            <w:shd w:val="clear" w:color="auto" w:fill="4F81BD"/>
            <w:vAlign w:val="center"/>
          </w:tcPr>
          <w:p w14:paraId="574AD8D6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片长</w:t>
            </w:r>
            <w:proofErr w:type="spellEnd"/>
          </w:p>
        </w:tc>
        <w:tc>
          <w:tcPr>
            <w:tcW w:w="1361" w:type="dxa"/>
            <w:shd w:val="clear" w:color="auto" w:fill="4F81BD"/>
            <w:vAlign w:val="center"/>
          </w:tcPr>
          <w:p w14:paraId="6D6D6F1E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导演</w:t>
            </w:r>
            <w:proofErr w:type="spellEnd"/>
          </w:p>
        </w:tc>
        <w:tc>
          <w:tcPr>
            <w:tcW w:w="1587" w:type="dxa"/>
            <w:shd w:val="clear" w:color="auto" w:fill="4F81BD"/>
            <w:vAlign w:val="center"/>
          </w:tcPr>
          <w:p w14:paraId="1A4CC8E3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类型</w:t>
            </w:r>
            <w:proofErr w:type="spellEnd"/>
          </w:p>
        </w:tc>
      </w:tr>
      <w:tr w:rsidR="00BF35ED" w14:paraId="0C6D21E7" w14:textId="77777777">
        <w:trPr>
          <w:jc w:val="center"/>
        </w:trPr>
        <w:tc>
          <w:tcPr>
            <w:tcW w:w="680" w:type="dxa"/>
            <w:vAlign w:val="center"/>
          </w:tcPr>
          <w:p w14:paraId="7AD3D4BC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381" w:type="dxa"/>
            <w:vAlign w:val="center"/>
          </w:tcPr>
          <w:p w14:paraId="2B951D2B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肖申克的救赎 月黑高飞(港)    </w:t>
            </w:r>
          </w:p>
        </w:tc>
        <w:tc>
          <w:tcPr>
            <w:tcW w:w="680" w:type="dxa"/>
            <w:vAlign w:val="center"/>
          </w:tcPr>
          <w:p w14:paraId="128CD19E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9.7</w:t>
            </w:r>
          </w:p>
        </w:tc>
        <w:tc>
          <w:tcPr>
            <w:tcW w:w="1247" w:type="dxa"/>
            <w:vAlign w:val="center"/>
          </w:tcPr>
          <w:p w14:paraId="3F524974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3285909</w:t>
            </w:r>
          </w:p>
        </w:tc>
        <w:tc>
          <w:tcPr>
            <w:tcW w:w="680" w:type="dxa"/>
            <w:vAlign w:val="center"/>
          </w:tcPr>
          <w:p w14:paraId="52D8C3AD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1994</w:t>
            </w:r>
          </w:p>
        </w:tc>
        <w:tc>
          <w:tcPr>
            <w:tcW w:w="850" w:type="dxa"/>
            <w:vAlign w:val="center"/>
          </w:tcPr>
          <w:p w14:paraId="60D7AA33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142分钟</w:t>
            </w:r>
          </w:p>
        </w:tc>
        <w:tc>
          <w:tcPr>
            <w:tcW w:w="1361" w:type="dxa"/>
            <w:vAlign w:val="center"/>
          </w:tcPr>
          <w:p w14:paraId="4CA94503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弗兰克·德拉邦特</w:t>
            </w:r>
            <w:proofErr w:type="spellEnd"/>
          </w:p>
        </w:tc>
        <w:tc>
          <w:tcPr>
            <w:tcW w:w="1587" w:type="dxa"/>
            <w:vAlign w:val="center"/>
          </w:tcPr>
          <w:p w14:paraId="14C95FCE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犯罪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剧情</w:t>
            </w:r>
            <w:proofErr w:type="spellEnd"/>
          </w:p>
        </w:tc>
      </w:tr>
      <w:tr w:rsidR="00BF35ED" w14:paraId="42B76C9C" w14:textId="77777777">
        <w:trPr>
          <w:jc w:val="center"/>
        </w:trPr>
        <w:tc>
          <w:tcPr>
            <w:tcW w:w="680" w:type="dxa"/>
            <w:vAlign w:val="center"/>
          </w:tcPr>
          <w:p w14:paraId="51BA5A02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2381" w:type="dxa"/>
            <w:vAlign w:val="center"/>
          </w:tcPr>
          <w:p w14:paraId="751BD651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霸王别姬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再见，我的妾</w:t>
            </w:r>
            <w:proofErr w:type="spellEnd"/>
            <w:r>
              <w:rPr>
                <w:sz w:val="15"/>
              </w:rPr>
              <w:t xml:space="preserve">    Far</w:t>
            </w:r>
          </w:p>
        </w:tc>
        <w:tc>
          <w:tcPr>
            <w:tcW w:w="680" w:type="dxa"/>
            <w:vAlign w:val="center"/>
          </w:tcPr>
          <w:p w14:paraId="47F9C83A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9.6</w:t>
            </w:r>
          </w:p>
        </w:tc>
        <w:tc>
          <w:tcPr>
            <w:tcW w:w="1247" w:type="dxa"/>
            <w:vAlign w:val="center"/>
          </w:tcPr>
          <w:p w14:paraId="54833B00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2424344</w:t>
            </w:r>
          </w:p>
        </w:tc>
        <w:tc>
          <w:tcPr>
            <w:tcW w:w="680" w:type="dxa"/>
            <w:vAlign w:val="center"/>
          </w:tcPr>
          <w:p w14:paraId="497B5859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1993</w:t>
            </w:r>
          </w:p>
        </w:tc>
        <w:tc>
          <w:tcPr>
            <w:tcW w:w="850" w:type="dxa"/>
            <w:vAlign w:val="center"/>
          </w:tcPr>
          <w:p w14:paraId="1BF93702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171分钟</w:t>
            </w:r>
          </w:p>
        </w:tc>
        <w:tc>
          <w:tcPr>
            <w:tcW w:w="1361" w:type="dxa"/>
            <w:vAlign w:val="center"/>
          </w:tcPr>
          <w:p w14:paraId="42C0180D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陈凯歌</w:t>
            </w:r>
            <w:proofErr w:type="spellEnd"/>
          </w:p>
        </w:tc>
        <w:tc>
          <w:tcPr>
            <w:tcW w:w="1587" w:type="dxa"/>
            <w:vAlign w:val="center"/>
          </w:tcPr>
          <w:p w14:paraId="5E6779C5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剧情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爱情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同性</w:t>
            </w:r>
            <w:proofErr w:type="spellEnd"/>
          </w:p>
        </w:tc>
      </w:tr>
      <w:tr w:rsidR="00BF35ED" w14:paraId="7DCCF7C0" w14:textId="77777777">
        <w:trPr>
          <w:jc w:val="center"/>
        </w:trPr>
        <w:tc>
          <w:tcPr>
            <w:tcW w:w="680" w:type="dxa"/>
            <w:vAlign w:val="center"/>
          </w:tcPr>
          <w:p w14:paraId="11CE61AF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2381" w:type="dxa"/>
            <w:vAlign w:val="center"/>
          </w:tcPr>
          <w:p w14:paraId="35863537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泰坦尼克号 铁达尼号(港  台)</w:t>
            </w:r>
          </w:p>
        </w:tc>
        <w:tc>
          <w:tcPr>
            <w:tcW w:w="680" w:type="dxa"/>
            <w:vAlign w:val="center"/>
          </w:tcPr>
          <w:p w14:paraId="78B4531F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9.5</w:t>
            </w:r>
          </w:p>
        </w:tc>
        <w:tc>
          <w:tcPr>
            <w:tcW w:w="1247" w:type="dxa"/>
            <w:vAlign w:val="center"/>
          </w:tcPr>
          <w:p w14:paraId="38E5CBCA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2499637</w:t>
            </w:r>
          </w:p>
        </w:tc>
        <w:tc>
          <w:tcPr>
            <w:tcW w:w="680" w:type="dxa"/>
            <w:vAlign w:val="center"/>
          </w:tcPr>
          <w:p w14:paraId="62C7E437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1997</w:t>
            </w:r>
          </w:p>
        </w:tc>
        <w:tc>
          <w:tcPr>
            <w:tcW w:w="850" w:type="dxa"/>
            <w:vAlign w:val="center"/>
          </w:tcPr>
          <w:p w14:paraId="298AF809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194分钟</w:t>
            </w:r>
          </w:p>
        </w:tc>
        <w:tc>
          <w:tcPr>
            <w:tcW w:w="1361" w:type="dxa"/>
            <w:vAlign w:val="center"/>
          </w:tcPr>
          <w:p w14:paraId="535A33E1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詹姆斯·卡梅隆</w:t>
            </w:r>
            <w:proofErr w:type="spellEnd"/>
          </w:p>
        </w:tc>
        <w:tc>
          <w:tcPr>
            <w:tcW w:w="1587" w:type="dxa"/>
            <w:vAlign w:val="center"/>
          </w:tcPr>
          <w:p w14:paraId="46852AEF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剧情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爱情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灾难</w:t>
            </w:r>
            <w:proofErr w:type="spellEnd"/>
          </w:p>
        </w:tc>
      </w:tr>
      <w:tr w:rsidR="00BF35ED" w14:paraId="1DB263F8" w14:textId="77777777">
        <w:trPr>
          <w:jc w:val="center"/>
        </w:trPr>
        <w:tc>
          <w:tcPr>
            <w:tcW w:w="680" w:type="dxa"/>
            <w:vAlign w:val="center"/>
          </w:tcPr>
          <w:p w14:paraId="3B49744A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2381" w:type="dxa"/>
            <w:vAlign w:val="center"/>
          </w:tcPr>
          <w:p w14:paraId="0BFF1852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阿甘正传 福雷斯特·冈普</w:t>
            </w:r>
          </w:p>
        </w:tc>
        <w:tc>
          <w:tcPr>
            <w:tcW w:w="680" w:type="dxa"/>
            <w:vAlign w:val="center"/>
          </w:tcPr>
          <w:p w14:paraId="5454C8AC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9.5</w:t>
            </w:r>
          </w:p>
        </w:tc>
        <w:tc>
          <w:tcPr>
            <w:tcW w:w="1247" w:type="dxa"/>
            <w:vAlign w:val="center"/>
          </w:tcPr>
          <w:p w14:paraId="53A341E1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2431332</w:t>
            </w:r>
          </w:p>
        </w:tc>
        <w:tc>
          <w:tcPr>
            <w:tcW w:w="680" w:type="dxa"/>
            <w:vAlign w:val="center"/>
          </w:tcPr>
          <w:p w14:paraId="392334F2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1994</w:t>
            </w:r>
          </w:p>
        </w:tc>
        <w:tc>
          <w:tcPr>
            <w:tcW w:w="850" w:type="dxa"/>
            <w:vAlign w:val="center"/>
          </w:tcPr>
          <w:p w14:paraId="16B30A73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142分钟</w:t>
            </w:r>
          </w:p>
        </w:tc>
        <w:tc>
          <w:tcPr>
            <w:tcW w:w="1361" w:type="dxa"/>
            <w:vAlign w:val="center"/>
          </w:tcPr>
          <w:p w14:paraId="6DA48BC8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罗伯特·泽米吉斯</w:t>
            </w:r>
            <w:proofErr w:type="spellEnd"/>
          </w:p>
        </w:tc>
        <w:tc>
          <w:tcPr>
            <w:tcW w:w="1587" w:type="dxa"/>
            <w:vAlign w:val="center"/>
          </w:tcPr>
          <w:p w14:paraId="5C9365B9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剧情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爱情</w:t>
            </w:r>
            <w:proofErr w:type="spellEnd"/>
          </w:p>
        </w:tc>
      </w:tr>
      <w:tr w:rsidR="00BF35ED" w14:paraId="53D6F10F" w14:textId="77777777">
        <w:trPr>
          <w:jc w:val="center"/>
        </w:trPr>
        <w:tc>
          <w:tcPr>
            <w:tcW w:w="680" w:type="dxa"/>
            <w:vAlign w:val="center"/>
          </w:tcPr>
          <w:p w14:paraId="5FB1DAF0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2381" w:type="dxa"/>
            <w:vAlign w:val="center"/>
          </w:tcPr>
          <w:p w14:paraId="45290BB8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千与千寻 神隐少女(台)    千与</w:t>
            </w:r>
          </w:p>
        </w:tc>
        <w:tc>
          <w:tcPr>
            <w:tcW w:w="680" w:type="dxa"/>
            <w:vAlign w:val="center"/>
          </w:tcPr>
          <w:p w14:paraId="52B36636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9.4</w:t>
            </w:r>
          </w:p>
        </w:tc>
        <w:tc>
          <w:tcPr>
            <w:tcW w:w="1247" w:type="dxa"/>
            <w:vAlign w:val="center"/>
          </w:tcPr>
          <w:p w14:paraId="476513B0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2538059</w:t>
            </w:r>
          </w:p>
        </w:tc>
        <w:tc>
          <w:tcPr>
            <w:tcW w:w="680" w:type="dxa"/>
            <w:vAlign w:val="center"/>
          </w:tcPr>
          <w:p w14:paraId="0BB11A43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2001</w:t>
            </w:r>
          </w:p>
        </w:tc>
        <w:tc>
          <w:tcPr>
            <w:tcW w:w="850" w:type="dxa"/>
            <w:vAlign w:val="center"/>
          </w:tcPr>
          <w:p w14:paraId="24492F38" w14:textId="77777777" w:rsidR="00BF35ED" w:rsidRDefault="00000000">
            <w:pPr>
              <w:spacing w:after="0" w:line="240" w:lineRule="auto"/>
            </w:pPr>
            <w:r>
              <w:rPr>
                <w:sz w:val="15"/>
              </w:rPr>
              <w:t>125分钟</w:t>
            </w:r>
          </w:p>
        </w:tc>
        <w:tc>
          <w:tcPr>
            <w:tcW w:w="1361" w:type="dxa"/>
            <w:vAlign w:val="center"/>
          </w:tcPr>
          <w:p w14:paraId="26A537A2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宫崎骏</w:t>
            </w:r>
            <w:proofErr w:type="spellEnd"/>
          </w:p>
        </w:tc>
        <w:tc>
          <w:tcPr>
            <w:tcW w:w="1587" w:type="dxa"/>
            <w:vAlign w:val="center"/>
          </w:tcPr>
          <w:p w14:paraId="2B5415D9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剧情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动画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奇幻</w:t>
            </w:r>
            <w:proofErr w:type="spellEnd"/>
          </w:p>
        </w:tc>
      </w:tr>
    </w:tbl>
    <w:p w14:paraId="77EAB45F" w14:textId="77777777" w:rsidR="00BF35ED" w:rsidRDefault="00000000">
      <w:pPr>
        <w:pStyle w:val="21"/>
      </w:pPr>
      <w:r>
        <w:rPr>
          <w:rFonts w:ascii="Noto Sans CJK SC" w:eastAsia="Noto Sans CJK SC" w:hAnsi="Noto Sans CJK SC"/>
          <w:color w:val="1E5A5A"/>
        </w:rPr>
        <w:t xml:space="preserve">5.2 </w:t>
      </w:r>
      <w:proofErr w:type="spellStart"/>
      <w:r>
        <w:rPr>
          <w:rFonts w:ascii="Noto Sans CJK SC" w:eastAsia="Noto Sans CJK SC" w:hAnsi="Noto Sans CJK SC"/>
          <w:color w:val="1E5A5A"/>
        </w:rPr>
        <w:t>爬取统计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BF35ED" w14:paraId="72BAF0E8" w14:textId="77777777">
        <w:trPr>
          <w:jc w:val="center"/>
        </w:trPr>
        <w:tc>
          <w:tcPr>
            <w:tcW w:w="2835" w:type="dxa"/>
            <w:shd w:val="clear" w:color="auto" w:fill="4F81BD"/>
            <w:vAlign w:val="center"/>
          </w:tcPr>
          <w:p w14:paraId="02169E3F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统计项</w:t>
            </w:r>
            <w:proofErr w:type="spellEnd"/>
          </w:p>
        </w:tc>
        <w:tc>
          <w:tcPr>
            <w:tcW w:w="5669" w:type="dxa"/>
            <w:shd w:val="clear" w:color="auto" w:fill="4F81BD"/>
            <w:vAlign w:val="center"/>
          </w:tcPr>
          <w:p w14:paraId="38C18292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结果</w:t>
            </w:r>
            <w:proofErr w:type="spellEnd"/>
          </w:p>
        </w:tc>
      </w:tr>
      <w:tr w:rsidR="00BF35ED" w14:paraId="143B2DAF" w14:textId="77777777">
        <w:trPr>
          <w:jc w:val="center"/>
        </w:trPr>
        <w:tc>
          <w:tcPr>
            <w:tcW w:w="2835" w:type="dxa"/>
            <w:vAlign w:val="center"/>
          </w:tcPr>
          <w:p w14:paraId="08B8EB45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完整运行时间</w:t>
            </w:r>
            <w:proofErr w:type="spellEnd"/>
          </w:p>
        </w:tc>
        <w:tc>
          <w:tcPr>
            <w:tcW w:w="5669" w:type="dxa"/>
            <w:vAlign w:val="center"/>
          </w:tcPr>
          <w:p w14:paraId="39267AA0" w14:textId="77777777" w:rsidR="00BF35ED" w:rsidRDefault="00000000">
            <w:pPr>
              <w:spacing w:after="0" w:line="240" w:lineRule="auto"/>
            </w:pPr>
            <w:r>
              <w:rPr>
                <w:sz w:val="17"/>
              </w:rPr>
              <w:t>2026-05-14 17:32:20 至 2026-05-14 18:22:30，约50分10秒</w:t>
            </w:r>
          </w:p>
        </w:tc>
      </w:tr>
      <w:tr w:rsidR="00BF35ED" w14:paraId="23473650" w14:textId="77777777">
        <w:trPr>
          <w:jc w:val="center"/>
        </w:trPr>
        <w:tc>
          <w:tcPr>
            <w:tcW w:w="2835" w:type="dxa"/>
            <w:vAlign w:val="center"/>
          </w:tcPr>
          <w:p w14:paraId="3D545915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电影总量</w:t>
            </w:r>
            <w:proofErr w:type="spellEnd"/>
          </w:p>
        </w:tc>
        <w:tc>
          <w:tcPr>
            <w:tcW w:w="5669" w:type="dxa"/>
            <w:vAlign w:val="center"/>
          </w:tcPr>
          <w:p w14:paraId="67EA518B" w14:textId="77777777" w:rsidR="00BF35ED" w:rsidRDefault="00000000">
            <w:pPr>
              <w:spacing w:after="0" w:line="240" w:lineRule="auto"/>
            </w:pPr>
            <w:r>
              <w:rPr>
                <w:sz w:val="17"/>
              </w:rPr>
              <w:t>250部</w:t>
            </w:r>
          </w:p>
        </w:tc>
      </w:tr>
      <w:tr w:rsidR="00BF35ED" w14:paraId="471EBD5A" w14:textId="77777777">
        <w:trPr>
          <w:jc w:val="center"/>
        </w:trPr>
        <w:tc>
          <w:tcPr>
            <w:tcW w:w="2835" w:type="dxa"/>
            <w:vAlign w:val="center"/>
          </w:tcPr>
          <w:p w14:paraId="7DFB555A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短评总量</w:t>
            </w:r>
            <w:proofErr w:type="spellEnd"/>
          </w:p>
        </w:tc>
        <w:tc>
          <w:tcPr>
            <w:tcW w:w="5669" w:type="dxa"/>
            <w:vAlign w:val="center"/>
          </w:tcPr>
          <w:p w14:paraId="2E066A0A" w14:textId="77777777" w:rsidR="00BF35ED" w:rsidRDefault="00000000">
            <w:pPr>
              <w:spacing w:after="0" w:line="240" w:lineRule="auto"/>
            </w:pPr>
            <w:r>
              <w:rPr>
                <w:sz w:val="17"/>
              </w:rPr>
              <w:t>3750条（每部15条）</w:t>
            </w:r>
          </w:p>
        </w:tc>
      </w:tr>
      <w:tr w:rsidR="00BF35ED" w14:paraId="38231B74" w14:textId="77777777">
        <w:trPr>
          <w:jc w:val="center"/>
        </w:trPr>
        <w:tc>
          <w:tcPr>
            <w:tcW w:w="2835" w:type="dxa"/>
            <w:vAlign w:val="center"/>
          </w:tcPr>
          <w:p w14:paraId="0152F69F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海报总量</w:t>
            </w:r>
            <w:proofErr w:type="spellEnd"/>
          </w:p>
        </w:tc>
        <w:tc>
          <w:tcPr>
            <w:tcW w:w="5669" w:type="dxa"/>
            <w:vAlign w:val="center"/>
          </w:tcPr>
          <w:p w14:paraId="66CBEBD4" w14:textId="77777777" w:rsidR="00BF35ED" w:rsidRDefault="00000000">
            <w:pPr>
              <w:spacing w:after="0" w:line="240" w:lineRule="auto"/>
            </w:pPr>
            <w:r>
              <w:rPr>
                <w:sz w:val="17"/>
              </w:rPr>
              <w:t>250张</w:t>
            </w:r>
          </w:p>
        </w:tc>
      </w:tr>
      <w:tr w:rsidR="00BF35ED" w14:paraId="4385523E" w14:textId="77777777">
        <w:trPr>
          <w:jc w:val="center"/>
        </w:trPr>
        <w:tc>
          <w:tcPr>
            <w:tcW w:w="2835" w:type="dxa"/>
            <w:vAlign w:val="center"/>
          </w:tcPr>
          <w:p w14:paraId="35E1049D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列表页成功解析</w:t>
            </w:r>
            <w:proofErr w:type="spellEnd"/>
          </w:p>
        </w:tc>
        <w:tc>
          <w:tcPr>
            <w:tcW w:w="5669" w:type="dxa"/>
            <w:vAlign w:val="center"/>
          </w:tcPr>
          <w:p w14:paraId="147ABBDA" w14:textId="77777777" w:rsidR="00BF35ED" w:rsidRDefault="00000000">
            <w:pPr>
              <w:spacing w:after="0" w:line="240" w:lineRule="auto"/>
            </w:pPr>
            <w:r>
              <w:rPr>
                <w:sz w:val="17"/>
              </w:rPr>
              <w:t>10页，每页25部</w:t>
            </w:r>
          </w:p>
        </w:tc>
      </w:tr>
      <w:tr w:rsidR="00BF35ED" w14:paraId="2A693C7B" w14:textId="77777777">
        <w:trPr>
          <w:jc w:val="center"/>
        </w:trPr>
        <w:tc>
          <w:tcPr>
            <w:tcW w:w="2835" w:type="dxa"/>
            <w:vAlign w:val="center"/>
          </w:tcPr>
          <w:p w14:paraId="6CB0E944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详情页成功记录</w:t>
            </w:r>
            <w:proofErr w:type="spellEnd"/>
          </w:p>
        </w:tc>
        <w:tc>
          <w:tcPr>
            <w:tcW w:w="5669" w:type="dxa"/>
            <w:vAlign w:val="center"/>
          </w:tcPr>
          <w:p w14:paraId="59F1C040" w14:textId="77777777" w:rsidR="00BF35ED" w:rsidRDefault="00000000">
            <w:pPr>
              <w:spacing w:after="0" w:line="240" w:lineRule="auto"/>
            </w:pPr>
            <w:r>
              <w:rPr>
                <w:sz w:val="17"/>
              </w:rPr>
              <w:t>250/250，成功率100.0%</w:t>
            </w:r>
          </w:p>
        </w:tc>
      </w:tr>
      <w:tr w:rsidR="00BF35ED" w14:paraId="57D9C7DE" w14:textId="77777777">
        <w:trPr>
          <w:jc w:val="center"/>
        </w:trPr>
        <w:tc>
          <w:tcPr>
            <w:tcW w:w="2835" w:type="dxa"/>
            <w:vAlign w:val="center"/>
          </w:tcPr>
          <w:p w14:paraId="2241FD5F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海报下载成功记录</w:t>
            </w:r>
            <w:proofErr w:type="spellEnd"/>
          </w:p>
        </w:tc>
        <w:tc>
          <w:tcPr>
            <w:tcW w:w="5669" w:type="dxa"/>
            <w:vAlign w:val="center"/>
          </w:tcPr>
          <w:p w14:paraId="58A1F250" w14:textId="77777777" w:rsidR="00BF35ED" w:rsidRDefault="00000000">
            <w:pPr>
              <w:spacing w:after="0" w:line="240" w:lineRule="auto"/>
            </w:pPr>
            <w:r>
              <w:rPr>
                <w:sz w:val="17"/>
              </w:rPr>
              <w:t>250/250</w:t>
            </w:r>
          </w:p>
        </w:tc>
      </w:tr>
      <w:tr w:rsidR="00BF35ED" w14:paraId="31409AF8" w14:textId="77777777">
        <w:trPr>
          <w:jc w:val="center"/>
        </w:trPr>
        <w:tc>
          <w:tcPr>
            <w:tcW w:w="2835" w:type="dxa"/>
            <w:vAlign w:val="center"/>
          </w:tcPr>
          <w:p w14:paraId="58D58390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日志错误数</w:t>
            </w:r>
            <w:proofErr w:type="spellEnd"/>
          </w:p>
        </w:tc>
        <w:tc>
          <w:tcPr>
            <w:tcW w:w="5669" w:type="dxa"/>
            <w:vAlign w:val="center"/>
          </w:tcPr>
          <w:p w14:paraId="12250514" w14:textId="77777777" w:rsidR="00BF35ED" w:rsidRDefault="00000000">
            <w:pPr>
              <w:spacing w:after="0" w:line="240" w:lineRule="auto"/>
            </w:pPr>
            <w:r>
              <w:rPr>
                <w:sz w:val="17"/>
              </w:rPr>
              <w:t>0个ERROR，3个WARNING（含默认词典与建表提示）</w:t>
            </w:r>
          </w:p>
        </w:tc>
      </w:tr>
      <w:tr w:rsidR="00BF35ED" w14:paraId="2F5F5D2C" w14:textId="77777777">
        <w:trPr>
          <w:jc w:val="center"/>
        </w:trPr>
        <w:tc>
          <w:tcPr>
            <w:tcW w:w="2835" w:type="dxa"/>
            <w:vAlign w:val="center"/>
          </w:tcPr>
          <w:p w14:paraId="1685F99B" w14:textId="77777777" w:rsidR="00BF35ED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评分均值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中位数</w:t>
            </w:r>
            <w:proofErr w:type="spellEnd"/>
          </w:p>
        </w:tc>
        <w:tc>
          <w:tcPr>
            <w:tcW w:w="5669" w:type="dxa"/>
            <w:vAlign w:val="center"/>
          </w:tcPr>
          <w:p w14:paraId="2CC57D29" w14:textId="77777777" w:rsidR="00BF35ED" w:rsidRDefault="00000000">
            <w:pPr>
              <w:spacing w:after="0" w:line="240" w:lineRule="auto"/>
            </w:pPr>
            <w:r>
              <w:rPr>
                <w:sz w:val="17"/>
              </w:rPr>
              <w:t>8.95 / 8.9</w:t>
            </w:r>
          </w:p>
        </w:tc>
      </w:tr>
      <w:tr w:rsidR="00BF35ED" w14:paraId="4B00F5AE" w14:textId="77777777">
        <w:trPr>
          <w:jc w:val="center"/>
        </w:trPr>
        <w:tc>
          <w:tcPr>
            <w:tcW w:w="2835" w:type="dxa"/>
            <w:vAlign w:val="center"/>
          </w:tcPr>
          <w:p w14:paraId="78861B33" w14:textId="77777777" w:rsidR="00BF35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评分-评价人数相关系数</w:t>
            </w:r>
          </w:p>
        </w:tc>
        <w:tc>
          <w:tcPr>
            <w:tcW w:w="5669" w:type="dxa"/>
            <w:vAlign w:val="center"/>
          </w:tcPr>
          <w:p w14:paraId="4BCE78E6" w14:textId="77777777" w:rsidR="00BF35ED" w:rsidRDefault="00000000">
            <w:pPr>
              <w:spacing w:after="0" w:line="240" w:lineRule="auto"/>
              <w:rPr>
                <w:rFonts w:eastAsia="宋体" w:hint="eastAsia"/>
                <w:sz w:val="17"/>
                <w:lang w:eastAsia="zh-CN"/>
              </w:rPr>
            </w:pPr>
            <w:r>
              <w:rPr>
                <w:sz w:val="17"/>
              </w:rPr>
              <w:t>0.309</w:t>
            </w:r>
          </w:p>
        </w:tc>
      </w:tr>
    </w:tbl>
    <w:p w14:paraId="7EDE0426" w14:textId="77777777" w:rsidR="00BF35ED" w:rsidRDefault="00BF35ED">
      <w:pPr>
        <w:jc w:val="center"/>
        <w:rPr>
          <w:rFonts w:eastAsia="宋体" w:hint="eastAsia"/>
          <w:lang w:eastAsia="zh-CN"/>
        </w:rPr>
      </w:pPr>
    </w:p>
    <w:p w14:paraId="2652343F" w14:textId="77777777" w:rsidR="00BF35ED" w:rsidRDefault="00000000">
      <w:pPr>
        <w:jc w:val="center"/>
      </w:pPr>
      <w:r>
        <w:rPr>
          <w:noProof/>
        </w:rPr>
        <w:drawing>
          <wp:inline distT="0" distB="0" distL="0" distR="0" wp14:anchorId="496C331E" wp14:editId="56F1F2D8">
            <wp:extent cx="5687695" cy="2204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13E7" w14:textId="77777777" w:rsidR="00BF35ED" w:rsidRDefault="00000000">
      <w:pPr>
        <w:spacing w:before="40" w:after="120"/>
        <w:jc w:val="center"/>
        <w:rPr>
          <w:lang w:eastAsia="zh-CN"/>
        </w:rPr>
      </w:pPr>
      <w:r>
        <w:rPr>
          <w:i/>
          <w:color w:val="646464"/>
          <w:sz w:val="18"/>
          <w:lang w:eastAsia="zh-CN"/>
        </w:rPr>
        <w:t>图5-1 运行日志截图</w:t>
      </w:r>
    </w:p>
    <w:p w14:paraId="5027558A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5.3 可视化图表与解读</w:t>
      </w:r>
    </w:p>
    <w:p w14:paraId="10097A0F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项目共生成7类高清图表。评分分布显示 Top250 电影评分集中在8.7到9.2之间，均值约8.95，说明榜单整体质量较高且评分差距并不极端。</w:t>
      </w:r>
    </w:p>
    <w:p w14:paraId="569C4CA4" w14:textId="77777777" w:rsidR="00BF35ED" w:rsidRDefault="00000000">
      <w:pPr>
        <w:jc w:val="center"/>
      </w:pPr>
      <w:r>
        <w:rPr>
          <w:noProof/>
        </w:rPr>
        <w:drawing>
          <wp:inline distT="0" distB="0" distL="0" distR="0" wp14:anchorId="1AFE265B" wp14:editId="23123B64">
            <wp:extent cx="5687695" cy="2816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1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1C73" w14:textId="77777777" w:rsidR="00BF35ED" w:rsidRDefault="00000000">
      <w:pPr>
        <w:spacing w:before="40" w:after="120"/>
        <w:jc w:val="center"/>
        <w:rPr>
          <w:lang w:eastAsia="zh-CN"/>
        </w:rPr>
      </w:pPr>
      <w:r>
        <w:rPr>
          <w:i/>
          <w:color w:val="646464"/>
          <w:sz w:val="18"/>
          <w:lang w:eastAsia="zh-CN"/>
        </w:rPr>
        <w:t>图5-2 评分分布直方图</w:t>
      </w:r>
    </w:p>
    <w:p w14:paraId="21913EB2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类型饼图与</w:t>
      </w:r>
      <w:proofErr w:type="gramEnd"/>
      <w:r>
        <w:rPr>
          <w:lang w:eastAsia="zh-CN"/>
        </w:rPr>
        <w:t>类型计数表明，剧情类电影出现186次，是绝对主导类型；爱情、喜剧、冒险、奇幻、犯罪和动画也占据较高比例。这说明高口碑电影更偏向叙事驱动，但商业类型片和动画电影同样具有较强生命力。</w:t>
      </w:r>
    </w:p>
    <w:p w14:paraId="5C1F011D" w14:textId="77777777" w:rsidR="00BF35E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7D2600" wp14:editId="15278A18">
            <wp:extent cx="4679950" cy="47224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2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9632" w14:textId="77777777" w:rsidR="00BF35ED" w:rsidRDefault="00000000">
      <w:pPr>
        <w:spacing w:before="40" w:after="120"/>
        <w:jc w:val="center"/>
        <w:rPr>
          <w:lang w:eastAsia="zh-CN"/>
        </w:rPr>
      </w:pPr>
      <w:r>
        <w:rPr>
          <w:i/>
          <w:color w:val="646464"/>
          <w:sz w:val="18"/>
          <w:lang w:eastAsia="zh-CN"/>
        </w:rPr>
        <w:t>图5-3 电影类型分布饼图</w:t>
      </w:r>
    </w:p>
    <w:p w14:paraId="75E0BBC6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评分-评价人数散点图用于观察“口碑质量”和“用户热度”的关系。相关系数为0.309，属于弱到中等正相关，说明高分电影通常更容易获得较多评价，但评价人数仍受上映年代、传播渠道、平台用户结构和电影知名度影响。</w:t>
      </w:r>
    </w:p>
    <w:p w14:paraId="4990A34D" w14:textId="77777777" w:rsidR="00BF35ED" w:rsidRDefault="00000000">
      <w:pPr>
        <w:jc w:val="center"/>
      </w:pPr>
      <w:r>
        <w:rPr>
          <w:noProof/>
        </w:rPr>
        <w:drawing>
          <wp:inline distT="0" distB="0" distL="0" distR="0" wp14:anchorId="28E9881F" wp14:editId="2217D917">
            <wp:extent cx="5687695" cy="28181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1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8AED" w14:textId="77777777" w:rsidR="00BF35ED" w:rsidRDefault="00000000">
      <w:pPr>
        <w:spacing w:before="40" w:after="120"/>
        <w:jc w:val="center"/>
        <w:rPr>
          <w:lang w:eastAsia="zh-CN"/>
        </w:rPr>
      </w:pPr>
      <w:r>
        <w:rPr>
          <w:i/>
          <w:color w:val="646464"/>
          <w:sz w:val="18"/>
          <w:lang w:eastAsia="zh-CN"/>
        </w:rPr>
        <w:t>图5-4 评分与评价人数散点图</w:t>
      </w:r>
    </w:p>
    <w:p w14:paraId="373F8AA7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lastRenderedPageBreak/>
        <w:t>年份趋势图显示，Top250 覆盖1931年至2023年，</w:t>
      </w:r>
      <w:proofErr w:type="gramStart"/>
      <w:r>
        <w:rPr>
          <w:lang w:eastAsia="zh-CN"/>
        </w:rPr>
        <w:t>2000</w:t>
      </w:r>
      <w:proofErr w:type="gramEnd"/>
      <w:r>
        <w:rPr>
          <w:lang w:eastAsia="zh-CN"/>
        </w:rPr>
        <w:t>年代和</w:t>
      </w:r>
      <w:proofErr w:type="gramStart"/>
      <w:r>
        <w:rPr>
          <w:lang w:eastAsia="zh-CN"/>
        </w:rPr>
        <w:t>2010</w:t>
      </w:r>
      <w:proofErr w:type="gramEnd"/>
      <w:r>
        <w:rPr>
          <w:lang w:eastAsia="zh-CN"/>
        </w:rPr>
        <w:t>年代数量较多，</w:t>
      </w:r>
      <w:proofErr w:type="gramStart"/>
      <w:r>
        <w:rPr>
          <w:lang w:eastAsia="zh-CN"/>
        </w:rPr>
        <w:t>1990</w:t>
      </w:r>
      <w:proofErr w:type="gramEnd"/>
      <w:r>
        <w:rPr>
          <w:lang w:eastAsia="zh-CN"/>
        </w:rPr>
        <w:t>年代也非常突出。这一结果既体现电影产业全球化与互联网评分用户年龄结构，也说明近二三十年的经典作品更容易获得大量在线评价。</w:t>
      </w:r>
    </w:p>
    <w:p w14:paraId="1BB6F95E" w14:textId="77777777" w:rsidR="00BF35ED" w:rsidRDefault="00000000">
      <w:pPr>
        <w:jc w:val="center"/>
      </w:pPr>
      <w:r>
        <w:rPr>
          <w:noProof/>
        </w:rPr>
        <w:drawing>
          <wp:inline distT="0" distB="0" distL="0" distR="0" wp14:anchorId="07F01A4E" wp14:editId="212DD8BC">
            <wp:extent cx="5687695" cy="28232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56AD" w14:textId="77777777" w:rsidR="00BF35ED" w:rsidRDefault="00000000">
      <w:pPr>
        <w:spacing w:before="40" w:after="120"/>
        <w:jc w:val="center"/>
        <w:rPr>
          <w:lang w:eastAsia="zh-CN"/>
        </w:rPr>
      </w:pPr>
      <w:r>
        <w:rPr>
          <w:i/>
          <w:color w:val="646464"/>
          <w:sz w:val="18"/>
          <w:lang w:eastAsia="zh-CN"/>
        </w:rPr>
        <w:t>图5-5 年份趋势图</w:t>
      </w:r>
    </w:p>
    <w:p w14:paraId="10CF0849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导演分布图显示，宫崎骏、克里斯托弗·诺兰、史蒂文·斯皮尔伯格、李安等导演出现次数较多。该结果可用于构造推荐系统中的导演偏好特征，也可作为电影作者性研究的入口。</w:t>
      </w:r>
    </w:p>
    <w:p w14:paraId="717D9F66" w14:textId="77777777" w:rsidR="00BF35ED" w:rsidRDefault="00000000">
      <w:pPr>
        <w:jc w:val="center"/>
      </w:pPr>
      <w:r>
        <w:rPr>
          <w:noProof/>
        </w:rPr>
        <w:drawing>
          <wp:inline distT="0" distB="0" distL="0" distR="0" wp14:anchorId="76E07930" wp14:editId="1C961EED">
            <wp:extent cx="5687695" cy="3774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7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05CF" w14:textId="77777777" w:rsidR="00BF35ED" w:rsidRDefault="00000000">
      <w:pPr>
        <w:spacing w:before="40" w:after="120"/>
        <w:jc w:val="center"/>
        <w:rPr>
          <w:lang w:eastAsia="zh-CN"/>
        </w:rPr>
      </w:pPr>
      <w:r>
        <w:rPr>
          <w:i/>
          <w:color w:val="646464"/>
          <w:sz w:val="18"/>
          <w:lang w:eastAsia="zh-CN"/>
        </w:rPr>
        <w:t>图5-6 热门导演分布图</w:t>
      </w:r>
    </w:p>
    <w:p w14:paraId="2140DCD9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情感分布柱状图显示，3750条短评中正面3053条，占81.4%；中性412条，占11.0%；负面285条，占7.6%。这与 Top250 榜单的高评分属性一致，但仍能看到部分</w:t>
      </w:r>
      <w:proofErr w:type="gramStart"/>
      <w:r>
        <w:rPr>
          <w:lang w:eastAsia="zh-CN"/>
        </w:rPr>
        <w:t>负面和</w:t>
      </w:r>
      <w:proofErr w:type="gramEnd"/>
      <w:r>
        <w:rPr>
          <w:lang w:eastAsia="zh-CN"/>
        </w:rPr>
        <w:t>中性评论，说明高分电影内部也存在审美差异。</w:t>
      </w:r>
    </w:p>
    <w:p w14:paraId="5065340B" w14:textId="77777777" w:rsidR="00BF35E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2D2092" wp14:editId="4C475CE7">
            <wp:extent cx="4967605" cy="3717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71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6136" w14:textId="77777777" w:rsidR="00BF35ED" w:rsidRDefault="00000000">
      <w:pPr>
        <w:spacing w:before="40" w:after="120"/>
        <w:jc w:val="center"/>
        <w:rPr>
          <w:lang w:eastAsia="zh-CN"/>
        </w:rPr>
      </w:pPr>
      <w:r>
        <w:rPr>
          <w:i/>
          <w:color w:val="646464"/>
          <w:sz w:val="18"/>
          <w:lang w:eastAsia="zh-CN"/>
        </w:rPr>
        <w:t>图5-7 短评情感分布图</w:t>
      </w:r>
    </w:p>
    <w:p w14:paraId="38C03EF1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词云图显示，“电影”“自己”“我们”“故事”“世界”“喜欢”“生活”</w:t>
      </w:r>
      <w:proofErr w:type="gramStart"/>
      <w:r>
        <w:rPr>
          <w:lang w:eastAsia="zh-CN"/>
        </w:rPr>
        <w:t>等词较突出</w:t>
      </w:r>
      <w:proofErr w:type="gramEnd"/>
      <w:r>
        <w:rPr>
          <w:lang w:eastAsia="zh-CN"/>
        </w:rPr>
        <w:t>，说明用户短评不仅评价电影质量，也常把电影与个人经验、人生主题和叙事感受联系起来。对于推荐系统而言，这些关键词可作为内容标签和解释性推荐文本。</w:t>
      </w:r>
    </w:p>
    <w:p w14:paraId="423B73B9" w14:textId="77777777" w:rsidR="00BF35ED" w:rsidRDefault="00000000">
      <w:pPr>
        <w:jc w:val="center"/>
      </w:pPr>
      <w:r>
        <w:rPr>
          <w:noProof/>
        </w:rPr>
        <w:drawing>
          <wp:inline distT="0" distB="0" distL="0" distR="0" wp14:anchorId="68C3D7EB" wp14:editId="3C3F2F95">
            <wp:extent cx="5687695" cy="2880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8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67AE" w14:textId="77777777" w:rsidR="00BF35ED" w:rsidRDefault="00000000">
      <w:pPr>
        <w:spacing w:before="40" w:after="120"/>
        <w:jc w:val="center"/>
        <w:rPr>
          <w:lang w:eastAsia="zh-CN"/>
        </w:rPr>
      </w:pPr>
      <w:r>
        <w:rPr>
          <w:i/>
          <w:color w:val="646464"/>
          <w:sz w:val="18"/>
          <w:lang w:eastAsia="zh-CN"/>
        </w:rPr>
        <w:t>图5-8 短评关键词词云</w:t>
      </w:r>
    </w:p>
    <w:p w14:paraId="323D787F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5.4 情感分析结论</w:t>
      </w:r>
    </w:p>
    <w:p w14:paraId="7B446465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情感分析结论可以概括为三点。第一，Top250 电影短评整体高度正向，正面评论超过八成，说明榜单具有明显口碑筛选效应。第二，中性评论多集中在叙事、观影体验和个人审美差异，提示推荐系统不能只依赖平均评分，还要考虑用户偏好。第三，负面评论比例虽低，但对模型训练仍有价值，可帮助识别“高分但不适合某类用户”的内容，从而提升推荐解释性和多样性。</w:t>
      </w:r>
    </w:p>
    <w:p w14:paraId="09CC62BE" w14:textId="77777777" w:rsidR="00BF35ED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E3C5A"/>
          <w:sz w:val="32"/>
          <w:lang w:eastAsia="zh-CN"/>
        </w:rPr>
        <w:lastRenderedPageBreak/>
        <w:t>6 伦理与法律讨论</w:t>
      </w:r>
    </w:p>
    <w:p w14:paraId="00F4C3CE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6.1 遵守 Robots.txt 与目标网站边界</w:t>
      </w:r>
    </w:p>
    <w:p w14:paraId="490872D4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 xml:space="preserve">课程项目应以最小化采集为原则，只采集公开页面上完成实验所需的字段，不绕过登录权限、不采集私信、用户主页隐私或受限制接口。项目当前 Scrapy 配置中 ROBOTSTXT_OBEY 为 False，这在实验报告中必须明确标注为待改进项；正式运行应改为 True，或在程序启动阶段使用 </w:t>
      </w:r>
      <w:proofErr w:type="spellStart"/>
      <w:r>
        <w:rPr>
          <w:lang w:eastAsia="zh-CN"/>
        </w:rPr>
        <w:t>urllib.robotparser</w:t>
      </w:r>
      <w:proofErr w:type="spellEnd"/>
      <w:r>
        <w:rPr>
          <w:lang w:eastAsia="zh-CN"/>
        </w:rPr>
        <w:t xml:space="preserve"> 检测可访问性，并将访问频率控制在 robots.txt 和网站服务条款允许范围内。</w:t>
      </w:r>
    </w:p>
    <w:p w14:paraId="642A034F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6.2 避免服务器压力</w:t>
      </w:r>
    </w:p>
    <w:p w14:paraId="3ACDE044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 xml:space="preserve">项目已经实现随机延时、较低并发、重试退避和 UA 轮换，但仍应避免高频重复请求。Scrapy 配置中 CONCURRENT_REQUESTS 和 CONCURRENT_REQUESTS_PER_DOMAIN </w:t>
      </w:r>
      <w:proofErr w:type="gramStart"/>
      <w:r>
        <w:rPr>
          <w:lang w:eastAsia="zh-CN"/>
        </w:rPr>
        <w:t>均限制</w:t>
      </w:r>
      <w:proofErr w:type="gramEnd"/>
      <w:r>
        <w:rPr>
          <w:lang w:eastAsia="zh-CN"/>
        </w:rPr>
        <w:t>为1，DOWNLOAD_DELAY 设置为2秒，并开启随机延时；Requests 版本在每页和异常重试时随机休眠。建议后续加入本地缓存、断点续爬、ETag/Last-Modified 检查和失败页面黑名单，减少对服务器的重复压力。</w:t>
      </w:r>
    </w:p>
    <w:p w14:paraId="07216022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6.3 数据使用合</w:t>
      </w:r>
      <w:proofErr w:type="gramStart"/>
      <w:r>
        <w:rPr>
          <w:rFonts w:ascii="Noto Sans CJK SC" w:eastAsia="Noto Sans CJK SC" w:hAnsi="Noto Sans CJK SC"/>
          <w:color w:val="1E5A5A"/>
          <w:lang w:eastAsia="zh-CN"/>
        </w:rPr>
        <w:t>规</w:t>
      </w:r>
      <w:proofErr w:type="gramEnd"/>
    </w:p>
    <w:p w14:paraId="26719A25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《网络安全法》强调网络运行安全、数据安全和个人信息保护义务；《个人信息保护法》要求处理个人信息遵循合法、正当、必要、诚信和最小化原则。本项目短评数据包含用户名和评论内容，虽然来自公开页面，但仍可能构成可识别个人信息或用户生成内容，因此报告和数据</w:t>
      </w:r>
      <w:proofErr w:type="gramStart"/>
      <w:r>
        <w:rPr>
          <w:lang w:eastAsia="zh-CN"/>
        </w:rPr>
        <w:t>集发布</w:t>
      </w:r>
      <w:proofErr w:type="gramEnd"/>
      <w:r>
        <w:rPr>
          <w:lang w:eastAsia="zh-CN"/>
        </w:rPr>
        <w:t>时应进行匿名化处理，例如删除用户名、仅保留情感标签和聚合统计，或使用哈</w:t>
      </w:r>
      <w:proofErr w:type="gramStart"/>
      <w:r>
        <w:rPr>
          <w:lang w:eastAsia="zh-CN"/>
        </w:rPr>
        <w:t>希化用户</w:t>
      </w:r>
      <w:proofErr w:type="gramEnd"/>
      <w:r>
        <w:rPr>
          <w:lang w:eastAsia="zh-CN"/>
        </w:rPr>
        <w:t>标识。项目成果应仅用于课程学习和研究，不应用于商业画像、广告定向或二次传播侵权内容。</w:t>
      </w:r>
    </w:p>
    <w:p w14:paraId="6F335435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6.4 潜在风险与改进</w:t>
      </w:r>
    </w:p>
    <w:p w14:paraId="1F325C22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潜在风险包括：目标站点结构变化导致解析失败；过度访问</w:t>
      </w:r>
      <w:proofErr w:type="gramStart"/>
      <w:r>
        <w:rPr>
          <w:lang w:eastAsia="zh-CN"/>
        </w:rPr>
        <w:t>触发反爬或</w:t>
      </w:r>
      <w:proofErr w:type="gramEnd"/>
      <w:r>
        <w:rPr>
          <w:lang w:eastAsia="zh-CN"/>
        </w:rPr>
        <w:t>造成服务压力；短评文本涉及版权、隐私或人格权益；情感分析模型对讽刺、隐喻和方言判断不准；采样仅覆盖 Top250 导致结论存在选择偏差。改进方向包括：增加 robots 检测与日志审计；对</w:t>
      </w:r>
      <w:proofErr w:type="gramStart"/>
      <w:r>
        <w:rPr>
          <w:lang w:eastAsia="zh-CN"/>
        </w:rPr>
        <w:t>评论做</w:t>
      </w:r>
      <w:proofErr w:type="gramEnd"/>
      <w:r>
        <w:rPr>
          <w:lang w:eastAsia="zh-CN"/>
        </w:rPr>
        <w:t>匿名化；引入缓存和增量采集；对异常状态码进行分级处理；使用更适合中文电影评论的大模型或微调情感分类器；将数据发布限制为聚合统计而非原始评论全文。</w:t>
      </w:r>
    </w:p>
    <w:p w14:paraId="6A0546F6" w14:textId="77777777" w:rsidR="00BF35ED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E3C5A"/>
          <w:sz w:val="32"/>
          <w:lang w:eastAsia="zh-CN"/>
        </w:rPr>
        <w:t>7 总结与展望</w:t>
      </w:r>
    </w:p>
    <w:p w14:paraId="67803790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7.1 团队收获</w:t>
      </w:r>
    </w:p>
    <w:p w14:paraId="3CE0743E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通过本项目，团队完成了从需求分析、爬虫设计、动态页面处理、数据库建模、数据清洗、情感分析、可视化到报告撰写的完整闭环。技术上，成员掌握了 HTTP 请求、HTML 解析、Selenium 显式等待、Scrapy 架构、MySQL 外键、Pandas 数据处理和中文文本分析；工程上，项目通过日志、目录规范和模块划分提高了可维护性；数据理解上，团队认识到评分、热度和情感并非完全等价，需要结合多维特征分析电影口碑。</w:t>
      </w:r>
    </w:p>
    <w:p w14:paraId="09D83BB4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7.2 项目局限</w:t>
      </w:r>
    </w:p>
    <w:p w14:paraId="47771F50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项目仍存在若干局限：第一，采集目标仅为 Top250，高分样本偏多，不适合代表全部电影生态。第二，短评每部仅采样15条，无法充分覆盖长尾观点。第三，动态页面使用 Selenium，稳定但较慢，完整运行约50分钟。第四，</w:t>
      </w:r>
      <w:proofErr w:type="spellStart"/>
      <w:r>
        <w:rPr>
          <w:lang w:eastAsia="zh-CN"/>
        </w:rPr>
        <w:t>SnowNLP</w:t>
      </w:r>
      <w:proofErr w:type="spellEnd"/>
      <w:r>
        <w:rPr>
          <w:lang w:eastAsia="zh-CN"/>
        </w:rPr>
        <w:t xml:space="preserve"> 通用模型对电影评论中反讽、梗、情绪转折的识别能力有限。第五，Scrapy 配置中的 robots 选项需要在正式运行前调整为更严格的合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设置。</w:t>
      </w:r>
    </w:p>
    <w:p w14:paraId="3FF91F5F" w14:textId="77777777" w:rsidR="00BF35ED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1E5A5A"/>
          <w:lang w:eastAsia="zh-CN"/>
        </w:rPr>
        <w:t>7.3 未来扩展</w:t>
      </w:r>
    </w:p>
    <w:p w14:paraId="53355B26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未来可从三方面扩展。第一，分布式采集：使用 Scrapy-Redis、消息队列和去重服务，实现</w:t>
      </w:r>
      <w:proofErr w:type="gramStart"/>
      <w:r>
        <w:rPr>
          <w:lang w:eastAsia="zh-CN"/>
        </w:rPr>
        <w:t>断点续爬和</w:t>
      </w:r>
      <w:proofErr w:type="gramEnd"/>
      <w:r>
        <w:rPr>
          <w:lang w:eastAsia="zh-CN"/>
        </w:rPr>
        <w:t>多节点调度，但必须配合严格限速。第二，Docker 部署：将 Python 依赖、浏览器驱动、MySQL 和可视化输出封装为 docker-compose，提升复现性。第三，结合大模型推荐：将电影简介、短评关键词和情感摘要输入嵌入模型，构造语义向量，与用户偏好向量匹配，形成“评分 + 类型 + 情感 + 语义”的混合推荐系统。</w:t>
      </w:r>
    </w:p>
    <w:p w14:paraId="40F6A043" w14:textId="77777777" w:rsidR="00BF35ED" w:rsidRDefault="00000000">
      <w:pPr>
        <w:pStyle w:val="1"/>
      </w:pPr>
      <w:proofErr w:type="spellStart"/>
      <w:r>
        <w:rPr>
          <w:rFonts w:ascii="Noto Sans CJK SC" w:eastAsia="Noto Sans CJK SC" w:hAnsi="Noto Sans CJK SC"/>
          <w:color w:val="1E3C5A"/>
          <w:sz w:val="32"/>
        </w:rPr>
        <w:lastRenderedPageBreak/>
        <w:t>参考文献</w:t>
      </w:r>
      <w:proofErr w:type="spellEnd"/>
    </w:p>
    <w:p w14:paraId="506F13EA" w14:textId="77777777" w:rsidR="00BF35ED" w:rsidRDefault="00000000">
      <w:pPr>
        <w:spacing w:after="40"/>
        <w:ind w:left="397" w:hanging="397"/>
      </w:pPr>
      <w:r>
        <w:rPr>
          <w:sz w:val="17"/>
        </w:rPr>
        <w:t>[1] Fielding, R. et al. RFC 9110: HTTP Semantics. RFC Editor, 2022. https://www.rfc-editor.org/rfc/rfc9110.html</w:t>
      </w:r>
    </w:p>
    <w:p w14:paraId="505BCF39" w14:textId="77777777" w:rsidR="00BF35ED" w:rsidRDefault="00000000">
      <w:pPr>
        <w:spacing w:after="40"/>
        <w:ind w:left="397" w:hanging="397"/>
      </w:pPr>
      <w:r>
        <w:rPr>
          <w:sz w:val="17"/>
        </w:rPr>
        <w:t>[2] Koster, M. et al. RFC 9309: Robots Exclusion Protocol. IETF, 2022. https://datatracker.ietf.org/doc/html/rfc9309</w:t>
      </w:r>
    </w:p>
    <w:p w14:paraId="6D29A807" w14:textId="77777777" w:rsidR="00BF35ED" w:rsidRDefault="00000000">
      <w:pPr>
        <w:spacing w:after="40"/>
        <w:ind w:left="397" w:hanging="397"/>
      </w:pPr>
      <w:r>
        <w:rPr>
          <w:sz w:val="17"/>
        </w:rPr>
        <w:t>[3] Scrapy Documentation. Architecture overview. https://docs.scrapy.org/en/latest/topics/architecture.html</w:t>
      </w:r>
    </w:p>
    <w:p w14:paraId="72200B14" w14:textId="77777777" w:rsidR="00BF35ED" w:rsidRDefault="00000000">
      <w:pPr>
        <w:spacing w:after="40"/>
        <w:ind w:left="397" w:hanging="397"/>
      </w:pPr>
      <w:r>
        <w:rPr>
          <w:sz w:val="17"/>
        </w:rPr>
        <w:t xml:space="preserve">[4] Requests Documentation. </w:t>
      </w:r>
      <w:proofErr w:type="spellStart"/>
      <w:r>
        <w:rPr>
          <w:sz w:val="17"/>
        </w:rPr>
        <w:t>Quickstart</w:t>
      </w:r>
      <w:proofErr w:type="spellEnd"/>
      <w:r>
        <w:rPr>
          <w:sz w:val="17"/>
        </w:rPr>
        <w:t xml:space="preserve"> / User Guide. https://docs.python-requests.org/en/latest/</w:t>
      </w:r>
    </w:p>
    <w:p w14:paraId="5255E5E4" w14:textId="77777777" w:rsidR="00BF35ED" w:rsidRDefault="00000000">
      <w:pPr>
        <w:spacing w:after="40"/>
        <w:ind w:left="397" w:hanging="397"/>
      </w:pPr>
      <w:r>
        <w:rPr>
          <w:sz w:val="17"/>
        </w:rPr>
        <w:t>[5] Selenium Documentation. WebDriver Waits. https://www.selenium.dev/documentation/webdriver/waits/</w:t>
      </w:r>
    </w:p>
    <w:p w14:paraId="44613DC2" w14:textId="77777777" w:rsidR="00BF35ED" w:rsidRDefault="00000000">
      <w:pPr>
        <w:spacing w:after="40"/>
        <w:ind w:left="397" w:hanging="397"/>
      </w:pPr>
      <w:r>
        <w:rPr>
          <w:sz w:val="17"/>
        </w:rPr>
        <w:t xml:space="preserve">[6] Python Documentation. </w:t>
      </w:r>
      <w:proofErr w:type="spellStart"/>
      <w:proofErr w:type="gramStart"/>
      <w:r>
        <w:rPr>
          <w:sz w:val="17"/>
        </w:rPr>
        <w:t>urllib.robotparser</w:t>
      </w:r>
      <w:proofErr w:type="spellEnd"/>
      <w:proofErr w:type="gramEnd"/>
      <w:r>
        <w:rPr>
          <w:sz w:val="17"/>
        </w:rPr>
        <w:t xml:space="preserve"> — Parser for robots.txt. https://docs.python.org/3/library/urllib.robotparser.html</w:t>
      </w:r>
    </w:p>
    <w:p w14:paraId="618B24D3" w14:textId="77777777" w:rsidR="00BF35ED" w:rsidRDefault="00000000">
      <w:pPr>
        <w:spacing w:after="40"/>
        <w:ind w:left="397" w:hanging="397"/>
      </w:pPr>
      <w:r>
        <w:rPr>
          <w:sz w:val="17"/>
        </w:rPr>
        <w:t>[7] MySQL 8.4 Reference Manual. CREATE TABLE Statement. https://dev.mysql.com/doc/refman/8.4/en/create-table.html</w:t>
      </w:r>
    </w:p>
    <w:p w14:paraId="32109B54" w14:textId="77777777" w:rsidR="00BF35ED" w:rsidRDefault="00000000">
      <w:pPr>
        <w:spacing w:after="40"/>
        <w:ind w:left="397" w:hanging="397"/>
        <w:rPr>
          <w:lang w:eastAsia="zh-CN"/>
        </w:rPr>
      </w:pPr>
      <w:r>
        <w:rPr>
          <w:sz w:val="17"/>
          <w:lang w:eastAsia="zh-CN"/>
        </w:rPr>
        <w:t>[8] 中华人民共和国网络安全法. 国家法律法规数据库. https://flk.npc.gov.cn/</w:t>
      </w:r>
    </w:p>
    <w:p w14:paraId="4223B5D7" w14:textId="77777777" w:rsidR="00BF35ED" w:rsidRDefault="00000000">
      <w:pPr>
        <w:spacing w:after="40"/>
        <w:ind w:left="397" w:hanging="397"/>
        <w:rPr>
          <w:lang w:eastAsia="zh-CN"/>
        </w:rPr>
      </w:pPr>
      <w:r>
        <w:rPr>
          <w:sz w:val="17"/>
          <w:lang w:eastAsia="zh-CN"/>
        </w:rPr>
        <w:t>[9] 中华人民共和国个人信息保护法. 中国人大网. https://www.npc.gov.cn/</w:t>
      </w:r>
    </w:p>
    <w:p w14:paraId="6F03C827" w14:textId="77777777" w:rsidR="00BF35ED" w:rsidRDefault="00000000">
      <w:pPr>
        <w:spacing w:after="40"/>
        <w:ind w:left="397" w:hanging="397"/>
      </w:pPr>
      <w:r>
        <w:rPr>
          <w:sz w:val="17"/>
        </w:rPr>
        <w:t>[10] Ryan Mitchell. Web Scraping with Python: Collecting More Data from the Modern Web. O’Reilly Media, 2nd/3rd ed.</w:t>
      </w:r>
    </w:p>
    <w:p w14:paraId="7F227235" w14:textId="77777777" w:rsidR="00BF35ED" w:rsidRDefault="00000000">
      <w:pPr>
        <w:spacing w:after="40"/>
        <w:ind w:left="397" w:hanging="397"/>
      </w:pPr>
      <w:r>
        <w:rPr>
          <w:sz w:val="17"/>
        </w:rPr>
        <w:t xml:space="preserve">[11] </w:t>
      </w:r>
      <w:proofErr w:type="spellStart"/>
      <w:r>
        <w:rPr>
          <w:sz w:val="17"/>
        </w:rPr>
        <w:t>Thunderbit</w:t>
      </w:r>
      <w:proofErr w:type="spellEnd"/>
      <w:r>
        <w:rPr>
          <w:sz w:val="17"/>
        </w:rPr>
        <w:t xml:space="preserve"> Blog. </w:t>
      </w:r>
      <w:proofErr w:type="spellStart"/>
      <w:r>
        <w:rPr>
          <w:sz w:val="17"/>
        </w:rPr>
        <w:t>精通</w:t>
      </w:r>
      <w:proofErr w:type="spellEnd"/>
      <w:r>
        <w:rPr>
          <w:sz w:val="17"/>
        </w:rPr>
        <w:t xml:space="preserve"> Python 爬虫：2025 </w:t>
      </w:r>
      <w:proofErr w:type="spellStart"/>
      <w:r>
        <w:rPr>
          <w:sz w:val="17"/>
        </w:rPr>
        <w:t>年最佳实践全教程</w:t>
      </w:r>
      <w:proofErr w:type="spellEnd"/>
      <w:r>
        <w:rPr>
          <w:sz w:val="17"/>
        </w:rPr>
        <w:t>. 2025/2026更新. https://thunderbit.com/zh-Hans/blog/python-scraping-best-practices-tutorial</w:t>
      </w:r>
    </w:p>
    <w:p w14:paraId="678446C6" w14:textId="77777777" w:rsidR="00BF35ED" w:rsidRDefault="00000000">
      <w:pPr>
        <w:spacing w:after="40"/>
        <w:ind w:left="397" w:hanging="397"/>
      </w:pPr>
      <w:r>
        <w:rPr>
          <w:sz w:val="17"/>
        </w:rPr>
        <w:t xml:space="preserve">[12] </w:t>
      </w:r>
      <w:proofErr w:type="spellStart"/>
      <w:r>
        <w:rPr>
          <w:sz w:val="17"/>
        </w:rPr>
        <w:t>Scrapeless</w:t>
      </w:r>
      <w:proofErr w:type="spellEnd"/>
      <w:r>
        <w:rPr>
          <w:sz w:val="17"/>
        </w:rPr>
        <w:t xml:space="preserve"> Blog. Robots.txt for Web Scraping Guide. 2025. https://www.scrapeless.com/en/blog/robots-txt-for-web-scraping</w:t>
      </w:r>
    </w:p>
    <w:p w14:paraId="589C0CF2" w14:textId="77777777" w:rsidR="00BF35ED" w:rsidRDefault="00000000">
      <w:pPr>
        <w:spacing w:after="40"/>
        <w:ind w:left="397" w:hanging="397"/>
      </w:pPr>
      <w:r>
        <w:rPr>
          <w:sz w:val="17"/>
        </w:rPr>
        <w:t xml:space="preserve">[13] </w:t>
      </w:r>
      <w:proofErr w:type="spellStart"/>
      <w:r>
        <w:rPr>
          <w:sz w:val="17"/>
        </w:rPr>
        <w:t>阿里云开发者社区</w:t>
      </w:r>
      <w:proofErr w:type="spellEnd"/>
      <w:r>
        <w:rPr>
          <w:sz w:val="17"/>
        </w:rPr>
        <w:t xml:space="preserve">. </w:t>
      </w:r>
      <w:proofErr w:type="spellStart"/>
      <w:r>
        <w:rPr>
          <w:sz w:val="17"/>
        </w:rPr>
        <w:t>Python爬虫API调用场景下Scrapy与Requests的深度对比选型</w:t>
      </w:r>
      <w:proofErr w:type="spellEnd"/>
      <w:r>
        <w:rPr>
          <w:sz w:val="17"/>
        </w:rPr>
        <w:t>. 2025. https://developer.aliyun.com/article/1672824</w:t>
      </w:r>
    </w:p>
    <w:p w14:paraId="75A972C8" w14:textId="77777777" w:rsidR="00BF35ED" w:rsidRDefault="00000000">
      <w:pPr>
        <w:spacing w:after="40"/>
        <w:ind w:left="397" w:hanging="397"/>
      </w:pPr>
      <w:r>
        <w:rPr>
          <w:sz w:val="17"/>
        </w:rPr>
        <w:t>[14] Beautiful Soup Documentation. https://www.crummy.com/software/BeautifulSoup/bs4/doc/</w:t>
      </w:r>
    </w:p>
    <w:p w14:paraId="00A55ED1" w14:textId="77777777" w:rsidR="00BF35ED" w:rsidRDefault="00000000">
      <w:pPr>
        <w:pStyle w:val="1"/>
      </w:pPr>
      <w:proofErr w:type="spellStart"/>
      <w:r>
        <w:rPr>
          <w:rFonts w:ascii="Noto Sans CJK SC" w:eastAsia="Noto Sans CJK SC" w:hAnsi="Noto Sans CJK SC"/>
          <w:color w:val="1E3C5A"/>
          <w:sz w:val="32"/>
        </w:rPr>
        <w:t>附录</w:t>
      </w:r>
      <w:proofErr w:type="spellEnd"/>
      <w:r>
        <w:rPr>
          <w:rFonts w:ascii="Noto Sans CJK SC" w:eastAsia="Noto Sans CJK SC" w:hAnsi="Noto Sans CJK SC"/>
          <w:color w:val="1E3C5A"/>
          <w:sz w:val="32"/>
        </w:rPr>
        <w:t xml:space="preserve"> A GitHub </w:t>
      </w:r>
      <w:proofErr w:type="spellStart"/>
      <w:r>
        <w:rPr>
          <w:rFonts w:ascii="Noto Sans CJK SC" w:eastAsia="Noto Sans CJK SC" w:hAnsi="Noto Sans CJK SC"/>
          <w:color w:val="1E3C5A"/>
          <w:sz w:val="32"/>
        </w:rPr>
        <w:t>仓库与运行说明</w:t>
      </w:r>
      <w:proofErr w:type="spellEnd"/>
    </w:p>
    <w:p w14:paraId="63332AA7" w14:textId="77777777" w:rsidR="00BF35ED" w:rsidRDefault="00000000">
      <w:pPr>
        <w:spacing w:after="80" w:line="259" w:lineRule="auto"/>
        <w:ind w:firstLine="420"/>
      </w:pPr>
      <w:r>
        <w:t xml:space="preserve">GitHub 仓库链接：https://github.com/mollywprld/douban。建议提交时同步附上压缩包或仓库地址，保证教师可复现实验。运行步骤为：克隆仓库，安装 </w:t>
      </w:r>
      <w:proofErr w:type="spellStart"/>
      <w:r>
        <w:t>requirements.txt，配置本地</w:t>
      </w:r>
      <w:proofErr w:type="spellEnd"/>
      <w:r>
        <w:t xml:space="preserve"> </w:t>
      </w:r>
      <w:proofErr w:type="spellStart"/>
      <w:r>
        <w:t>MySQL，执行</w:t>
      </w:r>
      <w:proofErr w:type="spellEnd"/>
      <w:r>
        <w:t xml:space="preserve"> python </w:t>
      </w:r>
      <w:proofErr w:type="spellStart"/>
      <w:r>
        <w:t>main.py。Selenium</w:t>
      </w:r>
      <w:proofErr w:type="spellEnd"/>
      <w:r>
        <w:t xml:space="preserve"> </w:t>
      </w:r>
      <w:proofErr w:type="spellStart"/>
      <w:r>
        <w:t>依赖</w:t>
      </w:r>
      <w:proofErr w:type="spellEnd"/>
      <w:r>
        <w:t xml:space="preserve"> Edge </w:t>
      </w:r>
      <w:proofErr w:type="spellStart"/>
      <w:r>
        <w:t>Driver，若系统环境不同，应下载匹配浏览器版本的驱动</w:t>
      </w:r>
      <w:proofErr w:type="spellEnd"/>
      <w:r>
        <w:t>。</w:t>
      </w:r>
    </w:p>
    <w:p w14:paraId="3CF82162" w14:textId="77777777" w:rsidR="00BF35ED" w:rsidRDefault="00000000">
      <w:pPr>
        <w:pStyle w:val="21"/>
      </w:pPr>
      <w:proofErr w:type="spellStart"/>
      <w:r>
        <w:rPr>
          <w:rFonts w:ascii="Noto Sans CJK SC" w:eastAsia="Noto Sans CJK SC" w:hAnsi="Noto Sans CJK SC"/>
          <w:color w:val="1E5A5A"/>
        </w:rPr>
        <w:t>附录</w:t>
      </w:r>
      <w:proofErr w:type="spellEnd"/>
      <w:r>
        <w:rPr>
          <w:rFonts w:ascii="Noto Sans CJK SC" w:eastAsia="Noto Sans CJK SC" w:hAnsi="Noto Sans CJK SC"/>
          <w:color w:val="1E5A5A"/>
        </w:rPr>
        <w:t xml:space="preserve"> B requirements.txt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6"/>
      </w:tblGrid>
      <w:tr w:rsidR="00BF35ED" w14:paraId="79052611" w14:textId="77777777">
        <w:tc>
          <w:tcPr>
            <w:tcW w:w="9866" w:type="dxa"/>
            <w:shd w:val="clear" w:color="auto" w:fill="F3F6FA"/>
          </w:tcPr>
          <w:p w14:paraId="1625944E" w14:textId="77777777" w:rsidR="00BF35ED" w:rsidRDefault="00BF35ED">
            <w:pPr>
              <w:spacing w:after="0" w:line="240" w:lineRule="auto"/>
            </w:pPr>
          </w:p>
          <w:p w14:paraId="3AB736CC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>requests</w:t>
            </w:r>
          </w:p>
          <w:p w14:paraId="21BE0E5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>beautifulsoup4</w:t>
            </w:r>
          </w:p>
          <w:p w14:paraId="133A195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>selenium</w:t>
            </w:r>
          </w:p>
          <w:p w14:paraId="36EA2B38" w14:textId="77777777" w:rsidR="00BF35ED" w:rsidRDefault="00000000">
            <w:pPr>
              <w:spacing w:after="0" w:line="150" w:lineRule="exact"/>
            </w:pP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webdriver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-manager</w:t>
            </w:r>
          </w:p>
          <w:p w14:paraId="5088C14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>pandas</w:t>
            </w:r>
          </w:p>
          <w:p w14:paraId="296CD5D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>matplotlib</w:t>
            </w:r>
          </w:p>
          <w:p w14:paraId="4F550A73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>seaborn</w:t>
            </w:r>
          </w:p>
          <w:p w14:paraId="0C7EBA18" w14:textId="77777777" w:rsidR="00BF35ED" w:rsidRDefault="00000000">
            <w:pPr>
              <w:spacing w:after="0" w:line="150" w:lineRule="exact"/>
            </w:pP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wordcloud</w:t>
            </w:r>
            <w:proofErr w:type="spellEnd"/>
          </w:p>
          <w:p w14:paraId="74B5D5CD" w14:textId="77777777" w:rsidR="00BF35ED" w:rsidRDefault="00000000">
            <w:pPr>
              <w:spacing w:after="0" w:line="150" w:lineRule="exact"/>
            </w:pP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jieba</w:t>
            </w:r>
            <w:proofErr w:type="spellEnd"/>
          </w:p>
          <w:p w14:paraId="7ED80451" w14:textId="77777777" w:rsidR="00BF35ED" w:rsidRDefault="00000000">
            <w:pPr>
              <w:spacing w:after="0" w:line="150" w:lineRule="exact"/>
            </w:pP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snownlp</w:t>
            </w:r>
            <w:proofErr w:type="spellEnd"/>
          </w:p>
          <w:p w14:paraId="402A9887" w14:textId="77777777" w:rsidR="00BF35ED" w:rsidRDefault="00000000">
            <w:pPr>
              <w:spacing w:after="0" w:line="150" w:lineRule="exact"/>
            </w:pP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pymysql</w:t>
            </w:r>
            <w:proofErr w:type="spellEnd"/>
          </w:p>
          <w:p w14:paraId="3D2A4BAF" w14:textId="77777777" w:rsidR="00BF35ED" w:rsidRDefault="00000000">
            <w:pPr>
              <w:spacing w:after="0" w:line="150" w:lineRule="exact"/>
            </w:pP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tqdm</w:t>
            </w:r>
            <w:proofErr w:type="spellEnd"/>
          </w:p>
          <w:p w14:paraId="1AA64DD8" w14:textId="77777777" w:rsidR="00BF35ED" w:rsidRDefault="00000000">
            <w:pPr>
              <w:spacing w:after="0" w:line="150" w:lineRule="exact"/>
            </w:pP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openpyxl</w:t>
            </w:r>
            <w:proofErr w:type="spellEnd"/>
          </w:p>
        </w:tc>
      </w:tr>
    </w:tbl>
    <w:p w14:paraId="559248C5" w14:textId="77777777" w:rsidR="00BF35ED" w:rsidRDefault="00000000">
      <w:pPr>
        <w:pStyle w:val="21"/>
      </w:pPr>
      <w:proofErr w:type="spellStart"/>
      <w:r>
        <w:rPr>
          <w:rFonts w:ascii="Noto Sans CJK SC" w:eastAsia="Noto Sans CJK SC" w:hAnsi="Noto Sans CJK SC"/>
          <w:color w:val="1E5A5A"/>
        </w:rPr>
        <w:t>附录</w:t>
      </w:r>
      <w:proofErr w:type="spellEnd"/>
      <w:r>
        <w:rPr>
          <w:rFonts w:ascii="Noto Sans CJK SC" w:eastAsia="Noto Sans CJK SC" w:hAnsi="Noto Sans CJK SC"/>
          <w:color w:val="1E5A5A"/>
        </w:rPr>
        <w:t xml:space="preserve"> C SQL </w:t>
      </w:r>
      <w:proofErr w:type="spellStart"/>
      <w:r>
        <w:rPr>
          <w:rFonts w:ascii="Noto Sans CJK SC" w:eastAsia="Noto Sans CJK SC" w:hAnsi="Noto Sans CJK SC"/>
          <w:color w:val="1E5A5A"/>
        </w:rPr>
        <w:t>建表脚本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6"/>
      </w:tblGrid>
      <w:tr w:rsidR="00BF35ED" w14:paraId="6863CF82" w14:textId="77777777">
        <w:tc>
          <w:tcPr>
            <w:tcW w:w="9866" w:type="dxa"/>
            <w:shd w:val="clear" w:color="auto" w:fill="F3F6FA"/>
          </w:tcPr>
          <w:p w14:paraId="67FE8B4D" w14:textId="77777777" w:rsidR="00BF35ED" w:rsidRDefault="00BF35ED">
            <w:pPr>
              <w:spacing w:after="0" w:line="240" w:lineRule="auto"/>
              <w:rPr>
                <w:lang w:eastAsia="zh-CN"/>
              </w:rPr>
            </w:pPr>
          </w:p>
          <w:p w14:paraId="2B32EBBB" w14:textId="77777777" w:rsidR="00BF35ED" w:rsidRDefault="00000000">
            <w:pPr>
              <w:spacing w:after="0" w:line="150" w:lineRule="exact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sz w:val="12"/>
                <w:lang w:eastAsia="zh-CN"/>
              </w:rPr>
              <w:t>-- 豆瓣电影Top250数据库表结构</w:t>
            </w:r>
          </w:p>
          <w:p w14:paraId="5B8A27D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--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电影表</w:t>
            </w:r>
            <w:proofErr w:type="spellEnd"/>
          </w:p>
          <w:p w14:paraId="5E276B2C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>CREATE TABLE IF NOT EXISTS movies (</w:t>
            </w:r>
          </w:p>
          <w:p w14:paraId="294771C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id INT AUTO_INCREMENT PRIMARY KEY,</w:t>
            </w:r>
          </w:p>
          <w:p w14:paraId="34E5476C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rank_num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INT UNIQUE NOT NULL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排名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5AF1C96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title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VARCHAR(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255) NOT NULL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中文标题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08C980F1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rating FLOAT NOT NULL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评分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35645A52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comment_num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INT DEFAULT 0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评价人数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65E9BB2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info TEXT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电影信息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52BEA0D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quote TEXT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经典台词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762C21E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detail_url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VARCHAR(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512) DEFAULT ''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详情页URL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161C982C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poster_path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VARCHAR(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512) DEFAULT ''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海报路径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620684F5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year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VARCHAR(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10) DEFAULT ''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上映年份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2F2794F4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runtime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VARCHAR(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20) DEFAULT ''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片长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1C8A2857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imdb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VARCHAR(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20) DEFAULT ''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IMDb编号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7B3A40F5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genre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VARCHAR(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255) DEFAULT ''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电影类型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04DAEF6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director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VARCHAR(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255) DEFAULT ''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导演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5E1F8B73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actors TEXT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主演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7B35A1BA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created_at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TIMESTAMP DEFAULT CURRENT_TIMESTAMP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创建时间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</w:t>
            </w:r>
          </w:p>
          <w:p w14:paraId="538A4C7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>) ENGINE=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InnoDB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DEFAULT CHARSET=utf8mb4 COLLATE=utf8mb4_unicode_ci;</w:t>
            </w:r>
          </w:p>
          <w:p w14:paraId="7BA345DE" w14:textId="77777777" w:rsidR="00BF35ED" w:rsidRDefault="00BF35ED">
            <w:pPr>
              <w:spacing w:after="0" w:line="150" w:lineRule="exact"/>
            </w:pPr>
          </w:p>
          <w:p w14:paraId="41BC460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--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短评表</w:t>
            </w:r>
            <w:proofErr w:type="spellEnd"/>
          </w:p>
          <w:p w14:paraId="6ED7D927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>CREATE TABLE IF NOT EXISTS comments (</w:t>
            </w:r>
          </w:p>
          <w:p w14:paraId="69B2A01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id INT AUTO_INCREMENT PRIMARY KEY,</w:t>
            </w:r>
          </w:p>
          <w:p w14:paraId="04B51E3A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movie_id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INT NOT NULL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电影ID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3355588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username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VARCHAR(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100) DEFAULT ''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评论用户名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6C333658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rating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VARCHAR(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20) DEFAULT ''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用户评分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03B8CA5B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content TEXT NOT NULL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评论内容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6337A640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time </w:t>
            </w:r>
            <w:proofErr w:type="gramStart"/>
            <w:r>
              <w:rPr>
                <w:rFonts w:ascii="Noto Sans Mono CJK SC" w:eastAsia="Noto Sans Mono CJK SC" w:hAnsi="Noto Sans Mono CJK SC"/>
                <w:sz w:val="12"/>
              </w:rPr>
              <w:t>VARCHAR(</w:t>
            </w:r>
            <w:proofErr w:type="gramEnd"/>
            <w:r>
              <w:rPr>
                <w:rFonts w:ascii="Noto Sans Mono CJK SC" w:eastAsia="Noto Sans Mono CJK SC" w:hAnsi="Noto Sans Mono CJK SC"/>
                <w:sz w:val="12"/>
              </w:rPr>
              <w:t>50) DEFAULT ''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评论时间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68F1D0F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 xml:space="preserve">    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created_at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TIMESTAMP DEFAULT CURRENT_TIMESTAMP COMMENT '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创建时间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',</w:t>
            </w:r>
          </w:p>
          <w:p w14:paraId="1FEBA81F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lastRenderedPageBreak/>
              <w:t xml:space="preserve">    FOREIGN KEY (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movie_id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>) REFERENCES movies(id) ON DELETE CASCADE</w:t>
            </w:r>
          </w:p>
          <w:p w14:paraId="2E9D6CCD" w14:textId="77777777" w:rsidR="00BF35ED" w:rsidRDefault="00000000">
            <w:pPr>
              <w:spacing w:after="0" w:line="150" w:lineRule="exact"/>
            </w:pPr>
            <w:r>
              <w:rPr>
                <w:rFonts w:ascii="Noto Sans Mono CJK SC" w:eastAsia="Noto Sans Mono CJK SC" w:hAnsi="Noto Sans Mono CJK SC"/>
                <w:sz w:val="12"/>
              </w:rPr>
              <w:t>) ENGINE=</w:t>
            </w:r>
            <w:proofErr w:type="spellStart"/>
            <w:r>
              <w:rPr>
                <w:rFonts w:ascii="Noto Sans Mono CJK SC" w:eastAsia="Noto Sans Mono CJK SC" w:hAnsi="Noto Sans Mono CJK SC"/>
                <w:sz w:val="12"/>
              </w:rPr>
              <w:t>InnoDB</w:t>
            </w:r>
            <w:proofErr w:type="spellEnd"/>
            <w:r>
              <w:rPr>
                <w:rFonts w:ascii="Noto Sans Mono CJK SC" w:eastAsia="Noto Sans Mono CJK SC" w:hAnsi="Noto Sans Mono CJK SC"/>
                <w:sz w:val="12"/>
              </w:rPr>
              <w:t xml:space="preserve"> DEFAULT CHARSET=utf8mb4 COLLATE=utf8mb4_unicode_ci;</w:t>
            </w:r>
          </w:p>
        </w:tc>
      </w:tr>
    </w:tbl>
    <w:p w14:paraId="581CA2AA" w14:textId="77777777" w:rsidR="00BF35ED" w:rsidRDefault="00BF35ED">
      <w:pPr>
        <w:sectPr w:rsidR="00BF35ED">
          <w:footerReference w:type="default" r:id="rId19"/>
          <w:pgSz w:w="11906" w:h="16838"/>
          <w:pgMar w:top="1020" w:right="1020" w:bottom="907" w:left="1020" w:header="720" w:footer="720" w:gutter="0"/>
          <w:cols w:space="720"/>
          <w:docGrid w:linePitch="360"/>
        </w:sectPr>
      </w:pPr>
    </w:p>
    <w:p w14:paraId="5D9937EF" w14:textId="77777777" w:rsidR="00BF35ED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E3C5A"/>
          <w:sz w:val="32"/>
          <w:lang w:eastAsia="zh-CN"/>
        </w:rPr>
        <w:lastRenderedPageBreak/>
        <w:t>附录 D 核心代码摘录（约650-800行）</w:t>
      </w:r>
    </w:p>
    <w:p w14:paraId="5A03C668" w14:textId="77777777" w:rsidR="00BF35ED" w:rsidRDefault="00000000">
      <w:pPr>
        <w:spacing w:after="80" w:line="259" w:lineRule="auto"/>
        <w:ind w:firstLine="420"/>
        <w:rPr>
          <w:lang w:eastAsia="zh-CN"/>
        </w:rPr>
      </w:pPr>
      <w:r>
        <w:rPr>
          <w:lang w:eastAsia="zh-CN"/>
        </w:rPr>
        <w:t>本附录按照模块摘录项目核心代码，原项目中文注释已保留。摘录覆盖 main、Requests、Selenium、图片下载、数据清洗、情感分析、MySQL 和 Scrapy Spider 等关键模块，共729行源码区间，非</w:t>
      </w:r>
      <w:proofErr w:type="gramStart"/>
      <w:r>
        <w:rPr>
          <w:lang w:eastAsia="zh-CN"/>
        </w:rPr>
        <w:t>空展示</w:t>
      </w:r>
      <w:proofErr w:type="gramEnd"/>
      <w:r>
        <w:rPr>
          <w:lang w:eastAsia="zh-CN"/>
        </w:rPr>
        <w:t>行约729行；正文第4章已对核心逻辑、难点和解决方案作详细说明。</w:t>
      </w:r>
    </w:p>
    <w:p w14:paraId="5DDF63E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b/>
          <w:color w:val="1E3C5A"/>
          <w:sz w:val="10"/>
        </w:rPr>
        <w:t># ===== main.py (L1-L100) =====</w:t>
      </w:r>
    </w:p>
    <w:p w14:paraId="5E08E39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001: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core.requests</w:t>
      </w:r>
      <w:proofErr w:type="gramEnd"/>
      <w:r>
        <w:rPr>
          <w:rFonts w:ascii="Noto Sans Mono CJK SC" w:eastAsia="Noto Sans Mono CJK SC" w:hAnsi="Noto Sans Mono CJK SC"/>
          <w:sz w:val="10"/>
        </w:rPr>
        <w:t>_crawler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DoubanTop250Crawler</w:t>
      </w:r>
    </w:p>
    <w:p w14:paraId="160F308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002: from </w:t>
      </w:r>
      <w:proofErr w:type="spellStart"/>
      <w:r>
        <w:rPr>
          <w:rFonts w:ascii="Noto Sans Mono CJK SC" w:eastAsia="Noto Sans Mono CJK SC" w:hAnsi="Noto Sans Mono CJK SC"/>
          <w:sz w:val="10"/>
        </w:rPr>
        <w:t>analysis.data_cleaner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DataCleaner</w:t>
      </w:r>
      <w:proofErr w:type="spellEnd"/>
    </w:p>
    <w:p w14:paraId="5FC598B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003: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analysis.visualization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MovieVisualizer</w:t>
      </w:r>
      <w:proofErr w:type="spellEnd"/>
    </w:p>
    <w:p w14:paraId="3A81618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004: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analysis.sentiment</w:t>
      </w:r>
      <w:proofErr w:type="gramEnd"/>
      <w:r>
        <w:rPr>
          <w:rFonts w:ascii="Noto Sans Mono CJK SC" w:eastAsia="Noto Sans Mono CJK SC" w:hAnsi="Noto Sans Mono CJK SC"/>
          <w:sz w:val="10"/>
        </w:rPr>
        <w:t>_analysis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SentimentAnalyzer</w:t>
      </w:r>
      <w:proofErr w:type="spellEnd"/>
    </w:p>
    <w:p w14:paraId="1086595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005: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db.mysql</w:t>
      </w:r>
      <w:proofErr w:type="gramEnd"/>
      <w:r>
        <w:rPr>
          <w:rFonts w:ascii="Noto Sans Mono CJK SC" w:eastAsia="Noto Sans Mono CJK SC" w:hAnsi="Noto Sans Mono CJK SC"/>
          <w:sz w:val="10"/>
        </w:rPr>
        <w:t>_handler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MySQLHandler</w:t>
      </w:r>
      <w:proofErr w:type="spellEnd"/>
    </w:p>
    <w:p w14:paraId="0D1E69C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006: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utils.logger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import logger</w:t>
      </w:r>
    </w:p>
    <w:p w14:paraId="62CBA9F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007: import pandas as pd</w:t>
      </w:r>
    </w:p>
    <w:p w14:paraId="3A45347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008: import </w:t>
      </w:r>
      <w:proofErr w:type="spellStart"/>
      <w:r>
        <w:rPr>
          <w:rFonts w:ascii="Noto Sans Mono CJK SC" w:eastAsia="Noto Sans Mono CJK SC" w:hAnsi="Noto Sans Mono CJK SC"/>
          <w:sz w:val="10"/>
        </w:rPr>
        <w:t>os</w:t>
      </w:r>
      <w:proofErr w:type="spellEnd"/>
    </w:p>
    <w:p w14:paraId="0BF98B4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009: import traceback</w:t>
      </w:r>
    </w:p>
    <w:p w14:paraId="7F5FD29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010: import sys</w:t>
      </w:r>
    </w:p>
    <w:p w14:paraId="1A1DE6F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011: </w:t>
      </w:r>
    </w:p>
    <w:p w14:paraId="0833110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012: </w:t>
      </w:r>
    </w:p>
    <w:p w14:paraId="2A20742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013: def </w:t>
      </w:r>
      <w:proofErr w:type="gramStart"/>
      <w:r>
        <w:rPr>
          <w:rFonts w:ascii="Noto Sans Mono CJK SC" w:eastAsia="Noto Sans Mono CJK SC" w:hAnsi="Noto Sans Mono CJK SC"/>
          <w:sz w:val="10"/>
        </w:rPr>
        <w:t>main(</w:t>
      </w:r>
      <w:proofErr w:type="gramEnd"/>
      <w:r>
        <w:rPr>
          <w:rFonts w:ascii="Noto Sans Mono CJK SC" w:eastAsia="Noto Sans Mono CJK SC" w:hAnsi="Noto Sans Mono CJK SC"/>
          <w:sz w:val="10"/>
        </w:rPr>
        <w:t>):</w:t>
      </w:r>
    </w:p>
    <w:p w14:paraId="3A151B1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014: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"=== 豆瓣电影Top250 </w:t>
      </w:r>
      <w:proofErr w:type="spellStart"/>
      <w:r>
        <w:rPr>
          <w:rFonts w:ascii="Noto Sans Mono CJK SC" w:eastAsia="Noto Sans Mono CJK SC" w:hAnsi="Noto Sans Mono CJK SC"/>
          <w:sz w:val="10"/>
        </w:rPr>
        <w:t>爬虫分析系统启动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===")</w:t>
      </w:r>
    </w:p>
    <w:p w14:paraId="56BD252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015:     </w:t>
      </w:r>
    </w:p>
    <w:p w14:paraId="31476DA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016:     crawler = None</w:t>
      </w:r>
    </w:p>
    <w:p w14:paraId="1C45D49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017:     </w:t>
      </w:r>
      <w:proofErr w:type="spellStart"/>
      <w:r>
        <w:rPr>
          <w:rFonts w:ascii="Noto Sans Mono CJK SC" w:eastAsia="Noto Sans Mono CJK SC" w:hAnsi="Noto Sans Mono CJK SC"/>
          <w:sz w:val="10"/>
        </w:rPr>
        <w:t>mysql_handler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None</w:t>
      </w:r>
    </w:p>
    <w:p w14:paraId="3DF97E8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018:     </w:t>
      </w:r>
    </w:p>
    <w:p w14:paraId="2778849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019:     try:</w:t>
      </w:r>
    </w:p>
    <w:p w14:paraId="55839CD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020:         # 1. </w:t>
      </w:r>
      <w:proofErr w:type="spellStart"/>
      <w:r>
        <w:rPr>
          <w:rFonts w:ascii="Noto Sans Mono CJK SC" w:eastAsia="Noto Sans Mono CJK SC" w:hAnsi="Noto Sans Mono CJK SC"/>
          <w:sz w:val="10"/>
        </w:rPr>
        <w:t>爬取数据（使用上下文管理器</w:t>
      </w:r>
      <w:proofErr w:type="spellEnd"/>
      <w:r>
        <w:rPr>
          <w:rFonts w:ascii="Noto Sans Mono CJK SC" w:eastAsia="Noto Sans Mono CJK SC" w:hAnsi="Noto Sans Mono CJK SC"/>
          <w:sz w:val="10"/>
        </w:rPr>
        <w:t>）</w:t>
      </w:r>
    </w:p>
    <w:p w14:paraId="352524A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021: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gramEnd"/>
      <w:r>
        <w:rPr>
          <w:rFonts w:ascii="Noto Sans Mono CJK SC" w:eastAsia="Noto Sans Mono CJK SC" w:hAnsi="Noto Sans Mono CJK SC"/>
          <w:sz w:val="10"/>
        </w:rPr>
        <w:t>"📌 开始爬取豆瓣Top250数据...")</w:t>
      </w:r>
    </w:p>
    <w:p w14:paraId="6CFCAD4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022:         with DoubanTop250</w:t>
      </w:r>
      <w:proofErr w:type="gramStart"/>
      <w:r>
        <w:rPr>
          <w:rFonts w:ascii="Noto Sans Mono CJK SC" w:eastAsia="Noto Sans Mono CJK SC" w:hAnsi="Noto Sans Mono CJK SC"/>
          <w:sz w:val="10"/>
        </w:rPr>
        <w:t>Crawler(</w:t>
      </w:r>
      <w:proofErr w:type="gramEnd"/>
      <w:r>
        <w:rPr>
          <w:rFonts w:ascii="Noto Sans Mono CJK SC" w:eastAsia="Noto Sans Mono CJK SC" w:hAnsi="Noto Sans Mono CJK SC"/>
          <w:sz w:val="10"/>
        </w:rPr>
        <w:t>) as crawler:</w:t>
      </w:r>
    </w:p>
    <w:p w14:paraId="349071F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023:             movies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crawler.crawl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all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2471875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024:             if not movies:</w:t>
      </w:r>
    </w:p>
    <w:p w14:paraId="3261262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025: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("❌ </w:t>
      </w:r>
      <w:proofErr w:type="spellStart"/>
      <w:r>
        <w:rPr>
          <w:rFonts w:ascii="Noto Sans Mono CJK SC" w:eastAsia="Noto Sans Mono CJK SC" w:hAnsi="Noto Sans Mono CJK SC"/>
          <w:sz w:val="10"/>
        </w:rPr>
        <w:t>未爬取到任何电影数据，退出程序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5401D6C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026:                 return</w:t>
      </w:r>
    </w:p>
    <w:p w14:paraId="659948A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027: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crawler.save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data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448485D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028: </w:t>
      </w:r>
    </w:p>
    <w:p w14:paraId="2B0F167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029:         # 2. </w:t>
      </w:r>
      <w:proofErr w:type="spellStart"/>
      <w:r>
        <w:rPr>
          <w:rFonts w:ascii="Noto Sans Mono CJK SC" w:eastAsia="Noto Sans Mono CJK SC" w:hAnsi="Noto Sans Mono CJK SC"/>
          <w:sz w:val="10"/>
        </w:rPr>
        <w:t>数据清洗</w:t>
      </w:r>
      <w:proofErr w:type="spellEnd"/>
    </w:p>
    <w:p w14:paraId="7CDCD3A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030: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"📌 </w:t>
      </w:r>
      <w:proofErr w:type="spellStart"/>
      <w:r>
        <w:rPr>
          <w:rFonts w:ascii="Noto Sans Mono CJK SC" w:eastAsia="Noto Sans Mono CJK SC" w:hAnsi="Noto Sans Mono CJK SC"/>
          <w:sz w:val="10"/>
        </w:rPr>
        <w:t>开始数据清洗</w:t>
      </w:r>
      <w:proofErr w:type="spellEnd"/>
      <w:r>
        <w:rPr>
          <w:rFonts w:ascii="Noto Sans Mono CJK SC" w:eastAsia="Noto Sans Mono CJK SC" w:hAnsi="Noto Sans Mono CJK SC"/>
          <w:sz w:val="10"/>
        </w:rPr>
        <w:t>...")</w:t>
      </w:r>
    </w:p>
    <w:p w14:paraId="3EAF948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031:         </w:t>
      </w:r>
      <w:proofErr w:type="spellStart"/>
      <w:r>
        <w:rPr>
          <w:rFonts w:ascii="Noto Sans Mono CJK SC" w:eastAsia="Noto Sans Mono CJK SC" w:hAnsi="Noto Sans Mono CJK SC"/>
          <w:sz w:val="10"/>
        </w:rPr>
        <w:t>raw_data_path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"data/raw/douban_top250_raw.json"</w:t>
      </w:r>
    </w:p>
    <w:p w14:paraId="70E15B4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032:         if not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os.path</w:t>
      </w:r>
      <w:proofErr w:type="gramEnd"/>
      <w:r>
        <w:rPr>
          <w:rFonts w:ascii="Noto Sans Mono CJK SC" w:eastAsia="Noto Sans Mono CJK SC" w:hAnsi="Noto Sans Mono CJK SC"/>
          <w:sz w:val="10"/>
        </w:rPr>
        <w:t>.exists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raw_data_path</w:t>
      </w:r>
      <w:proofErr w:type="spellEnd"/>
      <w:r>
        <w:rPr>
          <w:rFonts w:ascii="Noto Sans Mono CJK SC" w:eastAsia="Noto Sans Mono CJK SC" w:hAnsi="Noto Sans Mono CJK SC"/>
          <w:sz w:val="10"/>
        </w:rPr>
        <w:t>):</w:t>
      </w:r>
    </w:p>
    <w:p w14:paraId="1078808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033: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(f"❌ </w:t>
      </w:r>
      <w:proofErr w:type="spellStart"/>
      <w:r>
        <w:rPr>
          <w:rFonts w:ascii="Noto Sans Mono CJK SC" w:eastAsia="Noto Sans Mono CJK SC" w:hAnsi="Noto Sans Mono CJK SC"/>
          <w:sz w:val="10"/>
        </w:rPr>
        <w:t>原始数据文件不存在</w:t>
      </w:r>
      <w:proofErr w:type="spellEnd"/>
      <w:r>
        <w:rPr>
          <w:rFonts w:ascii="Noto Sans Mono CJK SC" w:eastAsia="Noto Sans Mono CJK SC" w:hAnsi="Noto Sans Mono CJK SC"/>
          <w:sz w:val="10"/>
        </w:rPr>
        <w:t>：{</w:t>
      </w:r>
      <w:proofErr w:type="spellStart"/>
      <w:r>
        <w:rPr>
          <w:rFonts w:ascii="Noto Sans Mono CJK SC" w:eastAsia="Noto Sans Mono CJK SC" w:hAnsi="Noto Sans Mono CJK SC"/>
          <w:sz w:val="10"/>
        </w:rPr>
        <w:t>raw_data_path</w:t>
      </w:r>
      <w:proofErr w:type="spellEnd"/>
      <w:r>
        <w:rPr>
          <w:rFonts w:ascii="Noto Sans Mono CJK SC" w:eastAsia="Noto Sans Mono CJK SC" w:hAnsi="Noto Sans Mono CJK SC"/>
          <w:sz w:val="10"/>
        </w:rPr>
        <w:t>}")</w:t>
      </w:r>
    </w:p>
    <w:p w14:paraId="79E76FB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034:             return</w:t>
      </w:r>
    </w:p>
    <w:p w14:paraId="3EB5B3E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035:         </w:t>
      </w:r>
    </w:p>
    <w:p w14:paraId="5BC422B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036:         cleaner = </w:t>
      </w:r>
      <w:proofErr w:type="spellStart"/>
      <w:r>
        <w:rPr>
          <w:rFonts w:ascii="Noto Sans Mono CJK SC" w:eastAsia="Noto Sans Mono CJK SC" w:hAnsi="Noto Sans Mono CJK SC"/>
          <w:sz w:val="10"/>
        </w:rPr>
        <w:t>DataCleaner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raw_data_path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0E740F3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037: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cleaner.load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()</w:t>
      </w:r>
    </w:p>
    <w:p w14:paraId="157755F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038: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cleaner.clean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()</w:t>
      </w:r>
    </w:p>
    <w:p w14:paraId="1E29C10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039: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cleaner.save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()</w:t>
      </w:r>
    </w:p>
    <w:p w14:paraId="42DF947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040:         </w:t>
      </w:r>
    </w:p>
    <w:p w14:paraId="164E9DE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041: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数据校验</w:t>
      </w:r>
      <w:proofErr w:type="spellEnd"/>
    </w:p>
    <w:p w14:paraId="610C5B2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042:         if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cleaner.cleaned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df.empty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:</w:t>
      </w:r>
    </w:p>
    <w:p w14:paraId="3211651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043: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("❌ </w:t>
      </w:r>
      <w:proofErr w:type="spellStart"/>
      <w:r>
        <w:rPr>
          <w:rFonts w:ascii="Noto Sans Mono CJK SC" w:eastAsia="Noto Sans Mono CJK SC" w:hAnsi="Noto Sans Mono CJK SC"/>
          <w:sz w:val="10"/>
        </w:rPr>
        <w:t>清洗后无有效数据，退出程序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605F3A1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044:             return</w:t>
      </w:r>
    </w:p>
    <w:p w14:paraId="4044099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045: </w:t>
      </w:r>
    </w:p>
    <w:p w14:paraId="0D3127D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046:         # 3. </w:t>
      </w:r>
      <w:proofErr w:type="spellStart"/>
      <w:r>
        <w:rPr>
          <w:rFonts w:ascii="Noto Sans Mono CJK SC" w:eastAsia="Noto Sans Mono CJK SC" w:hAnsi="Noto Sans Mono CJK SC"/>
          <w:sz w:val="10"/>
        </w:rPr>
        <w:t>数据库存储（使用清洗后的数据，解决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</w:t>
      </w:r>
      <w:proofErr w:type="spellStart"/>
      <w:r>
        <w:rPr>
          <w:rFonts w:ascii="Noto Sans Mono CJK SC" w:eastAsia="Noto Sans Mono CJK SC" w:hAnsi="Noto Sans Mono CJK SC"/>
          <w:sz w:val="10"/>
        </w:rPr>
        <w:t>KeyError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</w:t>
      </w:r>
      <w:proofErr w:type="spellStart"/>
      <w:r>
        <w:rPr>
          <w:rFonts w:ascii="Noto Sans Mono CJK SC" w:eastAsia="Noto Sans Mono CJK SC" w:hAnsi="Noto Sans Mono CJK SC"/>
          <w:sz w:val="10"/>
        </w:rPr>
        <w:t>问题</w:t>
      </w:r>
      <w:proofErr w:type="spellEnd"/>
      <w:r>
        <w:rPr>
          <w:rFonts w:ascii="Noto Sans Mono CJK SC" w:eastAsia="Noto Sans Mono CJK SC" w:hAnsi="Noto Sans Mono CJK SC"/>
          <w:sz w:val="10"/>
        </w:rPr>
        <w:t>）</w:t>
      </w:r>
    </w:p>
    <w:p w14:paraId="31D26D9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047: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"📌 </w:t>
      </w:r>
      <w:proofErr w:type="spellStart"/>
      <w:r>
        <w:rPr>
          <w:rFonts w:ascii="Noto Sans Mono CJK SC" w:eastAsia="Noto Sans Mono CJK SC" w:hAnsi="Noto Sans Mono CJK SC"/>
          <w:sz w:val="10"/>
        </w:rPr>
        <w:t>开始将数据存入MySQL数据库</w:t>
      </w:r>
      <w:proofErr w:type="spellEnd"/>
      <w:r>
        <w:rPr>
          <w:rFonts w:ascii="Noto Sans Mono CJK SC" w:eastAsia="Noto Sans Mono CJK SC" w:hAnsi="Noto Sans Mono CJK SC"/>
          <w:sz w:val="10"/>
        </w:rPr>
        <w:t>...")</w:t>
      </w:r>
    </w:p>
    <w:p w14:paraId="70C26DA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048:         </w:t>
      </w:r>
      <w:proofErr w:type="spellStart"/>
      <w:r>
        <w:rPr>
          <w:rFonts w:ascii="Noto Sans Mono CJK SC" w:eastAsia="Noto Sans Mono CJK SC" w:hAnsi="Noto Sans Mono CJK SC"/>
          <w:sz w:val="10"/>
        </w:rPr>
        <w:t>cleaned_movies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r>
        <w:rPr>
          <w:rFonts w:ascii="Noto Sans Mono CJK SC" w:eastAsia="Noto Sans Mono CJK SC" w:hAnsi="Noto Sans Mono CJK SC"/>
          <w:sz w:val="10"/>
        </w:rPr>
        <w:t>cleaner.cleaned_df.to_dict</w:t>
      </w:r>
      <w:proofErr w:type="spellEnd"/>
      <w:r>
        <w:rPr>
          <w:rFonts w:ascii="Noto Sans Mono CJK SC" w:eastAsia="Noto Sans Mono CJK SC" w:hAnsi="Noto Sans Mono CJK SC"/>
          <w:sz w:val="10"/>
        </w:rPr>
        <w:t>('records')</w:t>
      </w:r>
    </w:p>
    <w:p w14:paraId="6DF583E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049:         try:</w:t>
      </w:r>
    </w:p>
    <w:p w14:paraId="7ED2D01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050: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mysql_handler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MySQLHandler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</w:p>
    <w:p w14:paraId="78852C8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051:                 host="localhost",</w:t>
      </w:r>
    </w:p>
    <w:p w14:paraId="280B6B0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052:                 port=3306,</w:t>
      </w:r>
    </w:p>
    <w:p w14:paraId="5916AA5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053:                 user="root",</w:t>
      </w:r>
    </w:p>
    <w:p w14:paraId="5592870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054:                 password="123456",</w:t>
      </w:r>
    </w:p>
    <w:p w14:paraId="7153F2A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055:                 database="</w:t>
      </w:r>
      <w:proofErr w:type="spellStart"/>
      <w:r>
        <w:rPr>
          <w:rFonts w:ascii="Noto Sans Mono CJK SC" w:eastAsia="Noto Sans Mono CJK SC" w:hAnsi="Noto Sans Mono CJK SC"/>
          <w:sz w:val="10"/>
        </w:rPr>
        <w:t>douban</w:t>
      </w:r>
      <w:proofErr w:type="spellEnd"/>
      <w:r>
        <w:rPr>
          <w:rFonts w:ascii="Noto Sans Mono CJK SC" w:eastAsia="Noto Sans Mono CJK SC" w:hAnsi="Noto Sans Mono CJK SC"/>
          <w:sz w:val="10"/>
        </w:rPr>
        <w:t>"</w:t>
      </w:r>
    </w:p>
    <w:p w14:paraId="3C92122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056:           </w:t>
      </w:r>
      <w:proofErr w:type="gramStart"/>
      <w:r>
        <w:rPr>
          <w:rFonts w:ascii="Noto Sans Mono CJK SC" w:eastAsia="Noto Sans Mono CJK SC" w:hAnsi="Noto Sans Mono CJK SC"/>
          <w:sz w:val="10"/>
        </w:rPr>
        <w:t xml:space="preserve">  )</w:t>
      </w:r>
      <w:proofErr w:type="gramEnd"/>
    </w:p>
    <w:p w14:paraId="4ACFD95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057: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初始化表结构</w:t>
      </w:r>
      <w:proofErr w:type="spellEnd"/>
    </w:p>
    <w:p w14:paraId="22D25AD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058: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mysql_</w:t>
      </w:r>
      <w:proofErr w:type="gramStart"/>
      <w:r>
        <w:rPr>
          <w:rFonts w:ascii="Noto Sans Mono CJK SC" w:eastAsia="Noto Sans Mono CJK SC" w:hAnsi="Noto Sans Mono CJK SC"/>
          <w:sz w:val="10"/>
        </w:rPr>
        <w:t>handler.init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tables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7AF2C6D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059:             </w:t>
      </w:r>
    </w:p>
    <w:p w14:paraId="4EC2E17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060: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插入清洗后的电影数据</w:t>
      </w:r>
      <w:proofErr w:type="spellEnd"/>
    </w:p>
    <w:p w14:paraId="254FCD3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061: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mysql_</w:t>
      </w:r>
      <w:proofErr w:type="gramStart"/>
      <w:r>
        <w:rPr>
          <w:rFonts w:ascii="Noto Sans Mono CJK SC" w:eastAsia="Noto Sans Mono CJK SC" w:hAnsi="Noto Sans Mono CJK SC"/>
          <w:sz w:val="10"/>
        </w:rPr>
        <w:t>handler.insert</w:t>
      </w:r>
      <w:proofErr w:type="gramEnd"/>
      <w:r>
        <w:rPr>
          <w:rFonts w:ascii="Noto Sans Mono CJK SC" w:eastAsia="Noto Sans Mono CJK SC" w:hAnsi="Noto Sans Mono CJK SC"/>
          <w:sz w:val="10"/>
        </w:rPr>
        <w:t>_movies_batch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cleaned_movies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0180D26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062:             </w:t>
      </w:r>
    </w:p>
    <w:p w14:paraId="4613C8C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063: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插入短评数据</w:t>
      </w:r>
      <w:proofErr w:type="spellEnd"/>
    </w:p>
    <w:p w14:paraId="000B3A1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064: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all_comments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r>
        <w:rPr>
          <w:rFonts w:ascii="Noto Sans Mono CJK SC" w:eastAsia="Noto Sans Mono CJK SC" w:hAnsi="Noto Sans Mono CJK SC"/>
          <w:sz w:val="10"/>
        </w:rPr>
        <w:t>crawler.get_all_</w:t>
      </w:r>
      <w:proofErr w:type="gramStart"/>
      <w:r>
        <w:rPr>
          <w:rFonts w:ascii="Noto Sans Mono CJK SC" w:eastAsia="Noto Sans Mono CJK SC" w:hAnsi="Noto Sans Mono CJK SC"/>
          <w:sz w:val="10"/>
        </w:rPr>
        <w:t>comments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49C04C9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065:             if </w:t>
      </w:r>
      <w:proofErr w:type="spellStart"/>
      <w:r>
        <w:rPr>
          <w:rFonts w:ascii="Noto Sans Mono CJK SC" w:eastAsia="Noto Sans Mono CJK SC" w:hAnsi="Noto Sans Mono CJK SC"/>
          <w:sz w:val="10"/>
        </w:rPr>
        <w:t>all_comments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7146F43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066: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mysql_</w:t>
      </w:r>
      <w:proofErr w:type="gramStart"/>
      <w:r>
        <w:rPr>
          <w:rFonts w:ascii="Noto Sans Mono CJK SC" w:eastAsia="Noto Sans Mono CJK SC" w:hAnsi="Noto Sans Mono CJK SC"/>
          <w:sz w:val="10"/>
        </w:rPr>
        <w:t>handler.insert</w:t>
      </w:r>
      <w:proofErr w:type="gramEnd"/>
      <w:r>
        <w:rPr>
          <w:rFonts w:ascii="Noto Sans Mono CJK SC" w:eastAsia="Noto Sans Mono CJK SC" w:hAnsi="Noto Sans Mono CJK SC"/>
          <w:sz w:val="10"/>
        </w:rPr>
        <w:t>_comments_batch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all_comments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4A14457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067:             else:</w:t>
      </w:r>
    </w:p>
    <w:p w14:paraId="06B9AB6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068: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logger.warning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("⚠️ </w:t>
      </w:r>
      <w:proofErr w:type="spellStart"/>
      <w:r>
        <w:rPr>
          <w:rFonts w:ascii="Noto Sans Mono CJK SC" w:eastAsia="Noto Sans Mono CJK SC" w:hAnsi="Noto Sans Mono CJK SC"/>
          <w:sz w:val="10"/>
        </w:rPr>
        <w:t>无短评数据可插入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1BF0E7E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069:             </w:t>
      </w:r>
    </w:p>
    <w:p w14:paraId="03FD7B3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070:    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"✅ </w:t>
      </w:r>
      <w:proofErr w:type="spellStart"/>
      <w:r>
        <w:rPr>
          <w:rFonts w:ascii="Noto Sans Mono CJK SC" w:eastAsia="Noto Sans Mono CJK SC" w:hAnsi="Noto Sans Mono CJK SC"/>
          <w:sz w:val="10"/>
        </w:rPr>
        <w:t>数据成功存入MySQL数据库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2E6B93F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071:         except Exception as e:</w:t>
      </w:r>
    </w:p>
    <w:p w14:paraId="7019298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072: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(f"❌ </w:t>
      </w:r>
      <w:proofErr w:type="spellStart"/>
      <w:r>
        <w:rPr>
          <w:rFonts w:ascii="Noto Sans Mono CJK SC" w:eastAsia="Noto Sans Mono CJK SC" w:hAnsi="Noto Sans Mono CJK SC"/>
          <w:sz w:val="10"/>
        </w:rPr>
        <w:t>数据库存储失败</w:t>
      </w:r>
      <w:proofErr w:type="spellEnd"/>
      <w:r>
        <w:rPr>
          <w:rFonts w:ascii="Noto Sans Mono CJK SC" w:eastAsia="Noto Sans Mono CJK SC" w:hAnsi="Noto Sans Mono CJK SC"/>
          <w:sz w:val="10"/>
        </w:rPr>
        <w:t>：{e}")</w:t>
      </w:r>
    </w:p>
    <w:p w14:paraId="105BDB7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073: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traceback.format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exc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))</w:t>
      </w:r>
    </w:p>
    <w:p w14:paraId="2F003F8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074:         finally:</w:t>
      </w:r>
    </w:p>
    <w:p w14:paraId="3791CDD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075:             if </w:t>
      </w:r>
      <w:proofErr w:type="spellStart"/>
      <w:r>
        <w:rPr>
          <w:rFonts w:ascii="Noto Sans Mono CJK SC" w:eastAsia="Noto Sans Mono CJK SC" w:hAnsi="Noto Sans Mono CJK SC"/>
          <w:sz w:val="10"/>
        </w:rPr>
        <w:t>mysql_handler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6F92D35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076: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mysql_</w:t>
      </w:r>
      <w:proofErr w:type="gramStart"/>
      <w:r>
        <w:rPr>
          <w:rFonts w:ascii="Noto Sans Mono CJK SC" w:eastAsia="Noto Sans Mono CJK SC" w:hAnsi="Noto Sans Mono CJK SC"/>
          <w:sz w:val="10"/>
        </w:rPr>
        <w:t>handler.close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()</w:t>
      </w:r>
    </w:p>
    <w:p w14:paraId="6EC1FAA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077: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mysql_handler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None</w:t>
      </w:r>
    </w:p>
    <w:p w14:paraId="22B9E14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078:         </w:t>
      </w:r>
    </w:p>
    <w:p w14:paraId="5003A64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079:         # 4. </w:t>
      </w:r>
      <w:proofErr w:type="spellStart"/>
      <w:r>
        <w:rPr>
          <w:rFonts w:ascii="Noto Sans Mono CJK SC" w:eastAsia="Noto Sans Mono CJK SC" w:hAnsi="Noto Sans Mono CJK SC"/>
          <w:sz w:val="10"/>
        </w:rPr>
        <w:t>统计分析</w:t>
      </w:r>
      <w:proofErr w:type="spellEnd"/>
    </w:p>
    <w:p w14:paraId="370EAA9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080: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"📌 </w:t>
      </w:r>
      <w:proofErr w:type="spellStart"/>
      <w:r>
        <w:rPr>
          <w:rFonts w:ascii="Noto Sans Mono CJK SC" w:eastAsia="Noto Sans Mono CJK SC" w:hAnsi="Noto Sans Mono CJK SC"/>
          <w:sz w:val="10"/>
        </w:rPr>
        <w:t>开始统计分析</w:t>
      </w:r>
      <w:proofErr w:type="spellEnd"/>
      <w:r>
        <w:rPr>
          <w:rFonts w:ascii="Noto Sans Mono CJK SC" w:eastAsia="Noto Sans Mono CJK SC" w:hAnsi="Noto Sans Mono CJK SC"/>
          <w:sz w:val="10"/>
        </w:rPr>
        <w:t>...")</w:t>
      </w:r>
    </w:p>
    <w:p w14:paraId="48B3308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081:         # 4.1 高分电影Top10</w:t>
      </w:r>
    </w:p>
    <w:p w14:paraId="1D5A9F4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082:         top10 = cleaner.get_top10_</w:t>
      </w:r>
      <w:proofErr w:type="gramStart"/>
      <w:r>
        <w:rPr>
          <w:rFonts w:ascii="Noto Sans Mono CJK SC" w:eastAsia="Noto Sans Mono CJK SC" w:hAnsi="Noto Sans Mono CJK SC"/>
          <w:sz w:val="10"/>
        </w:rPr>
        <w:t>movies(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389D9C5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083: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gramEnd"/>
      <w:r>
        <w:rPr>
          <w:rFonts w:ascii="Noto Sans Mono CJK SC" w:eastAsia="Noto Sans Mono CJK SC" w:hAnsi="Noto Sans Mono CJK SC"/>
          <w:sz w:val="10"/>
        </w:rPr>
        <w:t>"📊 高分电影Top10：")</w:t>
      </w:r>
    </w:p>
    <w:p w14:paraId="1183BA3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084:         logger.info(top10.to_string(index=False))</w:t>
      </w:r>
    </w:p>
    <w:p w14:paraId="058C303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085:         </w:t>
      </w:r>
    </w:p>
    <w:p w14:paraId="6E2386F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086:         # 4.2 </w:t>
      </w:r>
      <w:proofErr w:type="spellStart"/>
      <w:r>
        <w:rPr>
          <w:rFonts w:ascii="Noto Sans Mono CJK SC" w:eastAsia="Noto Sans Mono CJK SC" w:hAnsi="Noto Sans Mono CJK SC"/>
          <w:sz w:val="10"/>
        </w:rPr>
        <w:t>导演分布</w:t>
      </w:r>
      <w:proofErr w:type="spellEnd"/>
    </w:p>
    <w:p w14:paraId="63FCFC9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087:         </w:t>
      </w:r>
      <w:proofErr w:type="spellStart"/>
      <w:r>
        <w:rPr>
          <w:rFonts w:ascii="Noto Sans Mono CJK SC" w:eastAsia="Noto Sans Mono CJK SC" w:hAnsi="Noto Sans Mono CJK SC"/>
          <w:sz w:val="10"/>
        </w:rPr>
        <w:t>director_dist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r>
        <w:rPr>
          <w:rFonts w:ascii="Noto Sans Mono CJK SC" w:eastAsia="Noto Sans Mono CJK SC" w:hAnsi="Noto Sans Mono CJK SC"/>
          <w:sz w:val="10"/>
        </w:rPr>
        <w:t>cleaner.get_director_</w:t>
      </w:r>
      <w:proofErr w:type="gramStart"/>
      <w:r>
        <w:rPr>
          <w:rFonts w:ascii="Noto Sans Mono CJK SC" w:eastAsia="Noto Sans Mono CJK SC" w:hAnsi="Noto Sans Mono CJK SC"/>
          <w:sz w:val="10"/>
        </w:rPr>
        <w:t>dist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7B73A88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088: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gramEnd"/>
      <w:r>
        <w:rPr>
          <w:rFonts w:ascii="Noto Sans Mono CJK SC" w:eastAsia="Noto Sans Mono CJK SC" w:hAnsi="Noto Sans Mono CJK SC"/>
          <w:sz w:val="10"/>
        </w:rPr>
        <w:t>"📊 热门导演分布（Top15）：")</w:t>
      </w:r>
    </w:p>
    <w:p w14:paraId="1F1594F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089:         logger.info(</w:t>
      </w:r>
      <w:proofErr w:type="spellStart"/>
      <w:r>
        <w:rPr>
          <w:rFonts w:ascii="Noto Sans Mono CJK SC" w:eastAsia="Noto Sans Mono CJK SC" w:hAnsi="Noto Sans Mono CJK SC"/>
          <w:sz w:val="10"/>
        </w:rPr>
        <w:t>director_dist.to_</w:t>
      </w:r>
      <w:proofErr w:type="gramStart"/>
      <w:r>
        <w:rPr>
          <w:rFonts w:ascii="Noto Sans Mono CJK SC" w:eastAsia="Noto Sans Mono CJK SC" w:hAnsi="Noto Sans Mono CJK SC"/>
          <w:sz w:val="10"/>
        </w:rPr>
        <w:t>string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))</w:t>
      </w:r>
    </w:p>
    <w:p w14:paraId="1A01AC9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090:         </w:t>
      </w:r>
    </w:p>
    <w:p w14:paraId="4D47E2C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091:         # 4.3 </w:t>
      </w:r>
      <w:proofErr w:type="spellStart"/>
      <w:r>
        <w:rPr>
          <w:rFonts w:ascii="Noto Sans Mono CJK SC" w:eastAsia="Noto Sans Mono CJK SC" w:hAnsi="Noto Sans Mono CJK SC"/>
          <w:sz w:val="10"/>
        </w:rPr>
        <w:t>类型分布</w:t>
      </w:r>
      <w:proofErr w:type="spellEnd"/>
    </w:p>
    <w:p w14:paraId="59D464D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092:         </w:t>
      </w:r>
      <w:proofErr w:type="spellStart"/>
      <w:r>
        <w:rPr>
          <w:rFonts w:ascii="Noto Sans Mono CJK SC" w:eastAsia="Noto Sans Mono CJK SC" w:hAnsi="Noto Sans Mono CJK SC"/>
          <w:sz w:val="10"/>
        </w:rPr>
        <w:t>genre_dist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r>
        <w:rPr>
          <w:rFonts w:ascii="Noto Sans Mono CJK SC" w:eastAsia="Noto Sans Mono CJK SC" w:hAnsi="Noto Sans Mono CJK SC"/>
          <w:sz w:val="10"/>
        </w:rPr>
        <w:t>cleaner.get_genre_</w:t>
      </w:r>
      <w:proofErr w:type="gramStart"/>
      <w:r>
        <w:rPr>
          <w:rFonts w:ascii="Noto Sans Mono CJK SC" w:eastAsia="Noto Sans Mono CJK SC" w:hAnsi="Noto Sans Mono CJK SC"/>
          <w:sz w:val="10"/>
        </w:rPr>
        <w:t>dist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442D061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093: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"📊 </w:t>
      </w:r>
      <w:proofErr w:type="spellStart"/>
      <w:r>
        <w:rPr>
          <w:rFonts w:ascii="Noto Sans Mono CJK SC" w:eastAsia="Noto Sans Mono CJK SC" w:hAnsi="Noto Sans Mono CJK SC"/>
          <w:sz w:val="10"/>
        </w:rPr>
        <w:t>电影类型分布</w:t>
      </w:r>
      <w:proofErr w:type="spellEnd"/>
      <w:r>
        <w:rPr>
          <w:rFonts w:ascii="Noto Sans Mono CJK SC" w:eastAsia="Noto Sans Mono CJK SC" w:hAnsi="Noto Sans Mono CJK SC"/>
          <w:sz w:val="10"/>
        </w:rPr>
        <w:t>：")</w:t>
      </w:r>
    </w:p>
    <w:p w14:paraId="0E504BF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094:         logger.info(</w:t>
      </w:r>
      <w:proofErr w:type="spellStart"/>
      <w:r>
        <w:rPr>
          <w:rFonts w:ascii="Noto Sans Mono CJK SC" w:eastAsia="Noto Sans Mono CJK SC" w:hAnsi="Noto Sans Mono CJK SC"/>
          <w:sz w:val="10"/>
        </w:rPr>
        <w:t>genre_dist.to_</w:t>
      </w:r>
      <w:proofErr w:type="gramStart"/>
      <w:r>
        <w:rPr>
          <w:rFonts w:ascii="Noto Sans Mono CJK SC" w:eastAsia="Noto Sans Mono CJK SC" w:hAnsi="Noto Sans Mono CJK SC"/>
          <w:sz w:val="10"/>
        </w:rPr>
        <w:t>string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))</w:t>
      </w:r>
    </w:p>
    <w:p w14:paraId="398037B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095:         </w:t>
      </w:r>
    </w:p>
    <w:p w14:paraId="06E695F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096:         # 4.4 </w:t>
      </w:r>
      <w:proofErr w:type="spellStart"/>
      <w:r>
        <w:rPr>
          <w:rFonts w:ascii="Noto Sans Mono CJK SC" w:eastAsia="Noto Sans Mono CJK SC" w:hAnsi="Noto Sans Mono CJK SC"/>
          <w:sz w:val="10"/>
        </w:rPr>
        <w:t>评分与评价人数相关性</w:t>
      </w:r>
      <w:proofErr w:type="spellEnd"/>
    </w:p>
    <w:p w14:paraId="5714E65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097:         </w:t>
      </w:r>
      <w:proofErr w:type="spellStart"/>
      <w:r>
        <w:rPr>
          <w:rFonts w:ascii="Noto Sans Mono CJK SC" w:eastAsia="Noto Sans Mono CJK SC" w:hAnsi="Noto Sans Mono CJK SC"/>
          <w:sz w:val="10"/>
        </w:rPr>
        <w:t>corr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cleaner.cleaned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df</w:t>
      </w:r>
      <w:proofErr w:type="spellEnd"/>
      <w:r>
        <w:rPr>
          <w:rFonts w:ascii="Noto Sans Mono CJK SC" w:eastAsia="Noto Sans Mono CJK SC" w:hAnsi="Noto Sans Mono CJK SC"/>
          <w:sz w:val="10"/>
        </w:rPr>
        <w:t>[</w:t>
      </w:r>
      <w:proofErr w:type="gramEnd"/>
      <w:r>
        <w:rPr>
          <w:rFonts w:ascii="Noto Sans Mono CJK SC" w:eastAsia="Noto Sans Mono CJK SC" w:hAnsi="Noto Sans Mono CJK SC"/>
          <w:sz w:val="10"/>
        </w:rPr>
        <w:t>['rating', '</w:t>
      </w:r>
      <w:proofErr w:type="spellStart"/>
      <w:r>
        <w:rPr>
          <w:rFonts w:ascii="Noto Sans Mono CJK SC" w:eastAsia="Noto Sans Mono CJK SC" w:hAnsi="Noto Sans Mono CJK SC"/>
          <w:sz w:val="10"/>
        </w:rPr>
        <w:t>comment_num</w:t>
      </w:r>
      <w:proofErr w:type="spellEnd"/>
      <w:r>
        <w:rPr>
          <w:rFonts w:ascii="Noto Sans Mono CJK SC" w:eastAsia="Noto Sans Mono CJK SC" w:hAnsi="Noto Sans Mono CJK SC"/>
          <w:sz w:val="10"/>
        </w:rPr>
        <w:t>']</w:t>
      </w:r>
      <w:proofErr w:type="gramStart"/>
      <w:r>
        <w:rPr>
          <w:rFonts w:ascii="Noto Sans Mono CJK SC" w:eastAsia="Noto Sans Mono CJK SC" w:hAnsi="Noto Sans Mono CJK SC"/>
          <w:sz w:val="10"/>
        </w:rPr>
        <w:t>].</w:t>
      </w:r>
      <w:proofErr w:type="spellStart"/>
      <w:r>
        <w:rPr>
          <w:rFonts w:ascii="Noto Sans Mono CJK SC" w:eastAsia="Noto Sans Mono CJK SC" w:hAnsi="Noto Sans Mono CJK SC"/>
          <w:sz w:val="10"/>
        </w:rPr>
        <w:t>corr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gramStart"/>
      <w:r>
        <w:rPr>
          <w:rFonts w:ascii="Noto Sans Mono CJK SC" w:eastAsia="Noto Sans Mono CJK SC" w:hAnsi="Noto Sans Mono CJK SC"/>
          <w:sz w:val="10"/>
        </w:rPr>
        <w:t>).</w:t>
      </w:r>
      <w:proofErr w:type="spellStart"/>
      <w:r>
        <w:rPr>
          <w:rFonts w:ascii="Noto Sans Mono CJK SC" w:eastAsia="Noto Sans Mono CJK SC" w:hAnsi="Noto Sans Mono CJK SC"/>
          <w:sz w:val="10"/>
        </w:rPr>
        <w:t>iloc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[0,1]</w:t>
      </w:r>
    </w:p>
    <w:p w14:paraId="57D4C8B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098: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f"📊 </w:t>
      </w:r>
      <w:proofErr w:type="spellStart"/>
      <w:r>
        <w:rPr>
          <w:rFonts w:ascii="Noto Sans Mono CJK SC" w:eastAsia="Noto Sans Mono CJK SC" w:hAnsi="Noto Sans Mono CJK SC"/>
          <w:sz w:val="10"/>
        </w:rPr>
        <w:t>评分与评价人数相关系数</w:t>
      </w:r>
      <w:proofErr w:type="spellEnd"/>
      <w:r>
        <w:rPr>
          <w:rFonts w:ascii="Noto Sans Mono CJK SC" w:eastAsia="Noto Sans Mono CJK SC" w:hAnsi="Noto Sans Mono CJK SC"/>
          <w:sz w:val="10"/>
        </w:rPr>
        <w:t>：{corr:.3f}")</w:t>
      </w:r>
    </w:p>
    <w:p w14:paraId="1924975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099:         </w:t>
      </w:r>
    </w:p>
    <w:p w14:paraId="2BCE479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100:         # 5. </w:t>
      </w:r>
      <w:proofErr w:type="spellStart"/>
      <w:r>
        <w:rPr>
          <w:rFonts w:ascii="Noto Sans Mono CJK SC" w:eastAsia="Noto Sans Mono CJK SC" w:hAnsi="Noto Sans Mono CJK SC"/>
          <w:sz w:val="10"/>
        </w:rPr>
        <w:t>情感分析</w:t>
      </w:r>
      <w:proofErr w:type="spellEnd"/>
    </w:p>
    <w:p w14:paraId="239DFA33" w14:textId="77777777" w:rsidR="00BF35ED" w:rsidRDefault="00BF35ED">
      <w:pPr>
        <w:spacing w:after="0" w:line="120" w:lineRule="exact"/>
      </w:pPr>
    </w:p>
    <w:p w14:paraId="7E9437C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b/>
          <w:color w:val="1E3C5A"/>
          <w:sz w:val="10"/>
        </w:rPr>
        <w:t># ===== core/base_crawler.py (L1-L54) =====</w:t>
      </w:r>
    </w:p>
    <w:p w14:paraId="172D223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001: import time</w:t>
      </w:r>
    </w:p>
    <w:p w14:paraId="398760B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002: import random</w:t>
      </w:r>
    </w:p>
    <w:p w14:paraId="19953AA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003: from </w:t>
      </w:r>
      <w:proofErr w:type="spellStart"/>
      <w:r>
        <w:rPr>
          <w:rFonts w:ascii="Noto Sans Mono CJK SC" w:eastAsia="Noto Sans Mono CJK SC" w:hAnsi="Noto Sans Mono CJK SC"/>
          <w:sz w:val="10"/>
        </w:rPr>
        <w:t>utils.user_agents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get_random_ua</w:t>
      </w:r>
      <w:proofErr w:type="spellEnd"/>
    </w:p>
    <w:p w14:paraId="0CF8A03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004: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utils.proxy</w:t>
      </w:r>
      <w:proofErr w:type="gramEnd"/>
      <w:r>
        <w:rPr>
          <w:rFonts w:ascii="Noto Sans Mono CJK SC" w:eastAsia="Noto Sans Mono CJK SC" w:hAnsi="Noto Sans Mono CJK SC"/>
          <w:sz w:val="10"/>
        </w:rPr>
        <w:t>_pool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get_random_proxy</w:t>
      </w:r>
      <w:proofErr w:type="spellEnd"/>
    </w:p>
    <w:p w14:paraId="39264B1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005: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utils.logger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import logger</w:t>
      </w:r>
    </w:p>
    <w:p w14:paraId="0D1CBD8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006: </w:t>
      </w:r>
    </w:p>
    <w:p w14:paraId="229EBE2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007: class </w:t>
      </w:r>
      <w:proofErr w:type="spellStart"/>
      <w:r>
        <w:rPr>
          <w:rFonts w:ascii="Noto Sans Mono CJK SC" w:eastAsia="Noto Sans Mono CJK SC" w:hAnsi="Noto Sans Mono CJK SC"/>
          <w:sz w:val="10"/>
        </w:rPr>
        <w:t>BaseCrawler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3EF1B22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008:     """</w:t>
      </w:r>
      <w:proofErr w:type="spellStart"/>
      <w:r>
        <w:rPr>
          <w:rFonts w:ascii="Noto Sans Mono CJK SC" w:eastAsia="Noto Sans Mono CJK SC" w:hAnsi="Noto Sans Mono CJK SC"/>
          <w:sz w:val="10"/>
        </w:rPr>
        <w:t>爬虫基类：封装通用功能（增强版</w:t>
      </w:r>
      <w:proofErr w:type="spellEnd"/>
      <w:r>
        <w:rPr>
          <w:rFonts w:ascii="Noto Sans Mono CJK SC" w:eastAsia="Noto Sans Mono CJK SC" w:hAnsi="Noto Sans Mono CJK SC"/>
          <w:sz w:val="10"/>
        </w:rPr>
        <w:t>）"""</w:t>
      </w:r>
    </w:p>
    <w:p w14:paraId="594CC07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009:     def __</w:t>
      </w:r>
      <w:proofErr w:type="spellStart"/>
      <w:r>
        <w:rPr>
          <w:rFonts w:ascii="Noto Sans Mono CJK SC" w:eastAsia="Noto Sans Mono CJK SC" w:hAnsi="Noto Sans Mono CJK SC"/>
          <w:sz w:val="10"/>
        </w:rPr>
        <w:t>init</w:t>
      </w:r>
      <w:proofErr w:type="spellEnd"/>
      <w:r>
        <w:rPr>
          <w:rFonts w:ascii="Noto Sans Mono CJK SC" w:eastAsia="Noto Sans Mono CJK SC" w:hAnsi="Noto Sans Mono CJK SC"/>
          <w:sz w:val="10"/>
        </w:rPr>
        <w:t>__(self):</w:t>
      </w:r>
    </w:p>
    <w:p w14:paraId="70813CF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010: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self.headers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{"User-Agent": </w:t>
      </w:r>
      <w:proofErr w:type="spellStart"/>
      <w:r>
        <w:rPr>
          <w:rFonts w:ascii="Noto Sans Mono CJK SC" w:eastAsia="Noto Sans Mono CJK SC" w:hAnsi="Noto Sans Mono CJK SC"/>
          <w:sz w:val="10"/>
        </w:rPr>
        <w:t>get_random_</w:t>
      </w:r>
      <w:proofErr w:type="gramStart"/>
      <w:r>
        <w:rPr>
          <w:rFonts w:ascii="Noto Sans Mono CJK SC" w:eastAsia="Noto Sans Mono CJK SC" w:hAnsi="Noto Sans Mono CJK SC"/>
          <w:sz w:val="10"/>
        </w:rPr>
        <w:t>ua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)}</w:t>
      </w:r>
    </w:p>
    <w:p w14:paraId="290CF3D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011: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self.proxy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r>
        <w:rPr>
          <w:rFonts w:ascii="Noto Sans Mono CJK SC" w:eastAsia="Noto Sans Mono CJK SC" w:hAnsi="Noto Sans Mono CJK SC"/>
          <w:sz w:val="10"/>
        </w:rPr>
        <w:t>get_random_</w:t>
      </w:r>
      <w:proofErr w:type="gramStart"/>
      <w:r>
        <w:rPr>
          <w:rFonts w:ascii="Noto Sans Mono CJK SC" w:eastAsia="Noto Sans Mono CJK SC" w:hAnsi="Noto Sans Mono CJK SC"/>
          <w:sz w:val="10"/>
        </w:rPr>
        <w:t>proxy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70F2B7B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012: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self.retry</w:t>
      </w:r>
      <w:proofErr w:type="gramEnd"/>
      <w:r>
        <w:rPr>
          <w:rFonts w:ascii="Noto Sans Mono CJK SC" w:eastAsia="Noto Sans Mono CJK SC" w:hAnsi="Noto Sans Mono CJK SC"/>
          <w:sz w:val="10"/>
        </w:rPr>
        <w:t>_count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gramStart"/>
      <w:r>
        <w:rPr>
          <w:rFonts w:ascii="Noto Sans Mono CJK SC" w:eastAsia="Noto Sans Mono CJK SC" w:hAnsi="Noto Sans Mono CJK SC"/>
          <w:sz w:val="10"/>
        </w:rPr>
        <w:t>3  #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 </w:t>
      </w:r>
      <w:proofErr w:type="spellStart"/>
      <w:r>
        <w:rPr>
          <w:rFonts w:ascii="Noto Sans Mono CJK SC" w:eastAsia="Noto Sans Mono CJK SC" w:hAnsi="Noto Sans Mono CJK SC"/>
          <w:sz w:val="10"/>
        </w:rPr>
        <w:t>默认重试次数</w:t>
      </w:r>
      <w:proofErr w:type="spellEnd"/>
    </w:p>
    <w:p w14:paraId="2A7E23E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013: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self.proxy</w:t>
      </w:r>
      <w:proofErr w:type="gramEnd"/>
      <w:r>
        <w:rPr>
          <w:rFonts w:ascii="Noto Sans Mono CJK SC" w:eastAsia="Noto Sans Mono CJK SC" w:hAnsi="Noto Sans Mono CJK SC"/>
          <w:sz w:val="10"/>
        </w:rPr>
        <w:t>_failure_count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gramStart"/>
      <w:r>
        <w:rPr>
          <w:rFonts w:ascii="Noto Sans Mono CJK SC" w:eastAsia="Noto Sans Mono CJK SC" w:hAnsi="Noto Sans Mono CJK SC"/>
          <w:sz w:val="10"/>
        </w:rPr>
        <w:t>0  #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 </w:t>
      </w:r>
      <w:proofErr w:type="spellStart"/>
      <w:r>
        <w:rPr>
          <w:rFonts w:ascii="Noto Sans Mono CJK SC" w:eastAsia="Noto Sans Mono CJK SC" w:hAnsi="Noto Sans Mono CJK SC"/>
          <w:sz w:val="10"/>
        </w:rPr>
        <w:t>代理失败计数</w:t>
      </w:r>
      <w:proofErr w:type="spellEnd"/>
    </w:p>
    <w:p w14:paraId="4433E85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014:         </w:t>
      </w:r>
      <w:proofErr w:type="spellStart"/>
      <w:r>
        <w:rPr>
          <w:rFonts w:ascii="Noto Sans Mono CJK SC" w:eastAsia="Noto Sans Mono CJK SC" w:hAnsi="Noto Sans Mono CJK SC"/>
          <w:sz w:val="10"/>
        </w:rPr>
        <w:t>self.max_proxy_failure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gramStart"/>
      <w:r>
        <w:rPr>
          <w:rFonts w:ascii="Noto Sans Mono CJK SC" w:eastAsia="Noto Sans Mono CJK SC" w:hAnsi="Noto Sans Mono CJK SC"/>
          <w:sz w:val="10"/>
        </w:rPr>
        <w:t>5  #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 </w:t>
      </w:r>
      <w:proofErr w:type="spellStart"/>
      <w:r>
        <w:rPr>
          <w:rFonts w:ascii="Noto Sans Mono CJK SC" w:eastAsia="Noto Sans Mono CJK SC" w:hAnsi="Noto Sans Mono CJK SC"/>
          <w:sz w:val="10"/>
        </w:rPr>
        <w:t>最大代理失败次数（超过则切换</w:t>
      </w:r>
      <w:proofErr w:type="spellEnd"/>
      <w:r>
        <w:rPr>
          <w:rFonts w:ascii="Noto Sans Mono CJK SC" w:eastAsia="Noto Sans Mono CJK SC" w:hAnsi="Noto Sans Mono CJK SC"/>
          <w:sz w:val="10"/>
        </w:rPr>
        <w:t>）</w:t>
      </w:r>
    </w:p>
    <w:p w14:paraId="166493B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015: </w:t>
      </w:r>
    </w:p>
    <w:p w14:paraId="2B83ABF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016:     def </w:t>
      </w:r>
      <w:proofErr w:type="spellStart"/>
      <w:r>
        <w:rPr>
          <w:rFonts w:ascii="Noto Sans Mono CJK SC" w:eastAsia="Noto Sans Mono CJK SC" w:hAnsi="Noto Sans Mono CJK SC"/>
          <w:sz w:val="10"/>
        </w:rPr>
        <w:t>random_</w:t>
      </w:r>
      <w:proofErr w:type="gramStart"/>
      <w:r>
        <w:rPr>
          <w:rFonts w:ascii="Noto Sans Mono CJK SC" w:eastAsia="Noto Sans Mono CJK SC" w:hAnsi="Noto Sans Mono CJK SC"/>
          <w:sz w:val="10"/>
        </w:rPr>
        <w:t>sleep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self, </w:t>
      </w:r>
      <w:proofErr w:type="spellStart"/>
      <w:r>
        <w:rPr>
          <w:rFonts w:ascii="Noto Sans Mono CJK SC" w:eastAsia="Noto Sans Mono CJK SC" w:hAnsi="Noto Sans Mono CJK SC"/>
          <w:sz w:val="10"/>
        </w:rPr>
        <w:t>min_sec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=2, </w:t>
      </w:r>
      <w:proofErr w:type="spellStart"/>
      <w:r>
        <w:rPr>
          <w:rFonts w:ascii="Noto Sans Mono CJK SC" w:eastAsia="Noto Sans Mono CJK SC" w:hAnsi="Noto Sans Mono CJK SC"/>
          <w:sz w:val="10"/>
        </w:rPr>
        <w:t>max_sec</w:t>
      </w:r>
      <w:proofErr w:type="spellEnd"/>
      <w:r>
        <w:rPr>
          <w:rFonts w:ascii="Noto Sans Mono CJK SC" w:eastAsia="Noto Sans Mono CJK SC" w:hAnsi="Noto Sans Mono CJK SC"/>
          <w:sz w:val="10"/>
        </w:rPr>
        <w:t>=5):</w:t>
      </w:r>
    </w:p>
    <w:p w14:paraId="756936C9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017:         """随机休眠（防反爬，增加随机性）"""</w:t>
      </w:r>
    </w:p>
    <w:p w14:paraId="6067BA3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018:         </w:t>
      </w:r>
      <w:proofErr w:type="spellStart"/>
      <w:r>
        <w:rPr>
          <w:rFonts w:ascii="Noto Sans Mono CJK SC" w:eastAsia="Noto Sans Mono CJK SC" w:hAnsi="Noto Sans Mono CJK SC"/>
          <w:sz w:val="10"/>
        </w:rPr>
        <w:t>sleep_time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random.uniform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min_sec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, </w:t>
      </w:r>
      <w:proofErr w:type="spellStart"/>
      <w:r>
        <w:rPr>
          <w:rFonts w:ascii="Noto Sans Mono CJK SC" w:eastAsia="Noto Sans Mono CJK SC" w:hAnsi="Noto Sans Mono CJK SC"/>
          <w:sz w:val="10"/>
        </w:rPr>
        <w:t>max_sec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06600AA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019: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f"休眠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{sleep_time:.2f} 秒")</w:t>
      </w:r>
    </w:p>
    <w:p w14:paraId="2D8487E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020: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time.sleep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sleep_time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505D577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021: </w:t>
      </w:r>
    </w:p>
    <w:p w14:paraId="27F262A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022:     def </w:t>
      </w:r>
      <w:proofErr w:type="spellStart"/>
      <w:r>
        <w:rPr>
          <w:rFonts w:ascii="Noto Sans Mono CJK SC" w:eastAsia="Noto Sans Mono CJK SC" w:hAnsi="Noto Sans Mono CJK SC"/>
          <w:sz w:val="10"/>
        </w:rPr>
        <w:t>get_proxies</w:t>
      </w:r>
      <w:proofErr w:type="spellEnd"/>
      <w:r>
        <w:rPr>
          <w:rFonts w:ascii="Noto Sans Mono CJK SC" w:eastAsia="Noto Sans Mono CJK SC" w:hAnsi="Noto Sans Mono CJK SC"/>
          <w:sz w:val="10"/>
        </w:rPr>
        <w:t>(self):</w:t>
      </w:r>
    </w:p>
    <w:p w14:paraId="18C061E3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023:         """获取代理配置（增强代理校验+轮换）"""</w:t>
      </w:r>
    </w:p>
    <w:p w14:paraId="27780F8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024:         if not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self.proxy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:</w:t>
      </w:r>
    </w:p>
    <w:p w14:paraId="43F9055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025:             return None</w:t>
      </w:r>
    </w:p>
    <w:p w14:paraId="434DA248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 xml:space="preserve">026:         </w:t>
      </w:r>
    </w:p>
    <w:p w14:paraId="1457844B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027:         # 代理失败次数过多，重新获取</w:t>
      </w:r>
    </w:p>
    <w:p w14:paraId="7C7AE67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028:         if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self.proxy</w:t>
      </w:r>
      <w:proofErr w:type="gramEnd"/>
      <w:r>
        <w:rPr>
          <w:rFonts w:ascii="Noto Sans Mono CJK SC" w:eastAsia="Noto Sans Mono CJK SC" w:hAnsi="Noto Sans Mono CJK SC"/>
          <w:sz w:val="10"/>
        </w:rPr>
        <w:t>_failure_count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&gt;= </w:t>
      </w:r>
      <w:proofErr w:type="spellStart"/>
      <w:r>
        <w:rPr>
          <w:rFonts w:ascii="Noto Sans Mono CJK SC" w:eastAsia="Noto Sans Mono CJK SC" w:hAnsi="Noto Sans Mono CJK SC"/>
          <w:sz w:val="10"/>
        </w:rPr>
        <w:t>self.max_proxy_failure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11E77BE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029:             logger.info(</w:t>
      </w:r>
      <w:proofErr w:type="spellStart"/>
      <w:r>
        <w:rPr>
          <w:rFonts w:ascii="Noto Sans Mono CJK SC" w:eastAsia="Noto Sans Mono CJK SC" w:hAnsi="Noto Sans Mono CJK SC"/>
          <w:sz w:val="10"/>
        </w:rPr>
        <w:t>f"代理失败</w:t>
      </w:r>
      <w:proofErr w:type="spellEnd"/>
      <w:r>
        <w:rPr>
          <w:rFonts w:ascii="Noto Sans Mono CJK SC" w:eastAsia="Noto Sans Mono CJK SC" w:hAnsi="Noto Sans Mono CJK SC"/>
          <w:sz w:val="10"/>
        </w:rPr>
        <w:t>{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self.proxy</w:t>
      </w:r>
      <w:proofErr w:type="gramEnd"/>
      <w:r>
        <w:rPr>
          <w:rFonts w:ascii="Noto Sans Mono CJK SC" w:eastAsia="Noto Sans Mono CJK SC" w:hAnsi="Noto Sans Mono CJK SC"/>
          <w:sz w:val="10"/>
        </w:rPr>
        <w:t>_failure_</w:t>
      </w:r>
      <w:proofErr w:type="gramStart"/>
      <w:r>
        <w:rPr>
          <w:rFonts w:ascii="Noto Sans Mono CJK SC" w:eastAsia="Noto Sans Mono CJK SC" w:hAnsi="Noto Sans Mono CJK SC"/>
          <w:sz w:val="10"/>
        </w:rPr>
        <w:t>count</w:t>
      </w:r>
      <w:proofErr w:type="spellEnd"/>
      <w:r>
        <w:rPr>
          <w:rFonts w:ascii="Noto Sans Mono CJK SC" w:eastAsia="Noto Sans Mono CJK SC" w:hAnsi="Noto Sans Mono CJK SC"/>
          <w:sz w:val="10"/>
        </w:rPr>
        <w:t>}</w:t>
      </w:r>
      <w:proofErr w:type="spellStart"/>
      <w:r>
        <w:rPr>
          <w:rFonts w:ascii="Noto Sans Mono CJK SC" w:eastAsia="Noto Sans Mono CJK SC" w:hAnsi="Noto Sans Mono CJK SC"/>
          <w:sz w:val="10"/>
        </w:rPr>
        <w:t>次</w:t>
      </w:r>
      <w:proofErr w:type="gramEnd"/>
      <w:r>
        <w:rPr>
          <w:rFonts w:ascii="Noto Sans Mono CJK SC" w:eastAsia="Noto Sans Mono CJK SC" w:hAnsi="Noto Sans Mono CJK SC"/>
          <w:sz w:val="10"/>
        </w:rPr>
        <w:t>，重新获取代理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78893AA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030: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self.proxy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r>
        <w:rPr>
          <w:rFonts w:ascii="Noto Sans Mono CJK SC" w:eastAsia="Noto Sans Mono CJK SC" w:hAnsi="Noto Sans Mono CJK SC"/>
          <w:sz w:val="10"/>
        </w:rPr>
        <w:t>get_random_</w:t>
      </w:r>
      <w:proofErr w:type="gramStart"/>
      <w:r>
        <w:rPr>
          <w:rFonts w:ascii="Noto Sans Mono CJK SC" w:eastAsia="Noto Sans Mono CJK SC" w:hAnsi="Noto Sans Mono CJK SC"/>
          <w:sz w:val="10"/>
        </w:rPr>
        <w:t>proxy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439D4FB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031: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self.proxy</w:t>
      </w:r>
      <w:proofErr w:type="gramEnd"/>
      <w:r>
        <w:rPr>
          <w:rFonts w:ascii="Noto Sans Mono CJK SC" w:eastAsia="Noto Sans Mono CJK SC" w:hAnsi="Noto Sans Mono CJK SC"/>
          <w:sz w:val="10"/>
        </w:rPr>
        <w:t>_failure_count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0</w:t>
      </w:r>
    </w:p>
    <w:p w14:paraId="05093C1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032:         </w:t>
      </w:r>
    </w:p>
    <w:p w14:paraId="4E53E35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033:         return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self.proxy</w:t>
      </w:r>
      <w:proofErr w:type="spellEnd"/>
      <w:proofErr w:type="gramEnd"/>
    </w:p>
    <w:p w14:paraId="0344C93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034: </w:t>
      </w:r>
    </w:p>
    <w:p w14:paraId="00E8D3B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035:     def </w:t>
      </w:r>
      <w:proofErr w:type="spellStart"/>
      <w:r>
        <w:rPr>
          <w:rFonts w:ascii="Noto Sans Mono CJK SC" w:eastAsia="Noto Sans Mono CJK SC" w:hAnsi="Noto Sans Mono CJK SC"/>
          <w:sz w:val="10"/>
        </w:rPr>
        <w:t>update_proxy_and_ua</w:t>
      </w:r>
      <w:proofErr w:type="spellEnd"/>
      <w:r>
        <w:rPr>
          <w:rFonts w:ascii="Noto Sans Mono CJK SC" w:eastAsia="Noto Sans Mono CJK SC" w:hAnsi="Noto Sans Mono CJK SC"/>
          <w:sz w:val="10"/>
        </w:rPr>
        <w:t>(self):</w:t>
      </w:r>
    </w:p>
    <w:p w14:paraId="7F0F1A46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036:         """更新代理和UA（增强反爬）"""</w:t>
      </w:r>
    </w:p>
    <w:p w14:paraId="016FFDD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037: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self.proxy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r>
        <w:rPr>
          <w:rFonts w:ascii="Noto Sans Mono CJK SC" w:eastAsia="Noto Sans Mono CJK SC" w:hAnsi="Noto Sans Mono CJK SC"/>
          <w:sz w:val="10"/>
        </w:rPr>
        <w:t>get_random_</w:t>
      </w:r>
      <w:proofErr w:type="gramStart"/>
      <w:r>
        <w:rPr>
          <w:rFonts w:ascii="Noto Sans Mono CJK SC" w:eastAsia="Noto Sans Mono CJK SC" w:hAnsi="Noto Sans Mono CJK SC"/>
          <w:sz w:val="10"/>
        </w:rPr>
        <w:t>proxy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406AD97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038: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self.headers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["User-Agent"] = </w:t>
      </w:r>
      <w:proofErr w:type="spellStart"/>
      <w:r>
        <w:rPr>
          <w:rFonts w:ascii="Noto Sans Mono CJK SC" w:eastAsia="Noto Sans Mono CJK SC" w:hAnsi="Noto Sans Mono CJK SC"/>
          <w:sz w:val="10"/>
        </w:rPr>
        <w:t>get_random_</w:t>
      </w:r>
      <w:proofErr w:type="gramStart"/>
      <w:r>
        <w:rPr>
          <w:rFonts w:ascii="Noto Sans Mono CJK SC" w:eastAsia="Noto Sans Mono CJK SC" w:hAnsi="Noto Sans Mono CJK SC"/>
          <w:sz w:val="10"/>
        </w:rPr>
        <w:t>ua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5E26277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039: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重置失败计数</w:t>
      </w:r>
      <w:proofErr w:type="spellEnd"/>
    </w:p>
    <w:p w14:paraId="78C5C99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040: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self.proxy</w:t>
      </w:r>
      <w:proofErr w:type="gramEnd"/>
      <w:r>
        <w:rPr>
          <w:rFonts w:ascii="Noto Sans Mono CJK SC" w:eastAsia="Noto Sans Mono CJK SC" w:hAnsi="Noto Sans Mono CJK SC"/>
          <w:sz w:val="10"/>
        </w:rPr>
        <w:t>_failure_count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0</w:t>
      </w:r>
    </w:p>
    <w:p w14:paraId="56D478C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041:         logger.info("</w:t>
      </w:r>
      <w:proofErr w:type="spellStart"/>
      <w:r>
        <w:rPr>
          <w:rFonts w:ascii="Noto Sans Mono CJK SC" w:eastAsia="Noto Sans Mono CJK SC" w:hAnsi="Noto Sans Mono CJK SC"/>
          <w:sz w:val="10"/>
        </w:rPr>
        <w:t>已更新代理和User</w:t>
      </w:r>
      <w:proofErr w:type="spellEnd"/>
      <w:r>
        <w:rPr>
          <w:rFonts w:ascii="Noto Sans Mono CJK SC" w:eastAsia="Noto Sans Mono CJK SC" w:hAnsi="Noto Sans Mono CJK SC"/>
          <w:sz w:val="10"/>
        </w:rPr>
        <w:t>-Agent")</w:t>
      </w:r>
    </w:p>
    <w:p w14:paraId="3029738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042: </w:t>
      </w:r>
    </w:p>
    <w:p w14:paraId="4142061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043:     def </w:t>
      </w:r>
      <w:proofErr w:type="spellStart"/>
      <w:r>
        <w:rPr>
          <w:rFonts w:ascii="Noto Sans Mono CJK SC" w:eastAsia="Noto Sans Mono CJK SC" w:hAnsi="Noto Sans Mono CJK SC"/>
          <w:sz w:val="10"/>
        </w:rPr>
        <w:t>mark_proxy_failure</w:t>
      </w:r>
      <w:proofErr w:type="spellEnd"/>
      <w:r>
        <w:rPr>
          <w:rFonts w:ascii="Noto Sans Mono CJK SC" w:eastAsia="Noto Sans Mono CJK SC" w:hAnsi="Noto Sans Mono CJK SC"/>
          <w:sz w:val="10"/>
        </w:rPr>
        <w:t>(self):</w:t>
      </w:r>
    </w:p>
    <w:p w14:paraId="1CEF95F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044: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标记代理失败</w:t>
      </w:r>
      <w:proofErr w:type="spellEnd"/>
      <w:r>
        <w:rPr>
          <w:rFonts w:ascii="Noto Sans Mono CJK SC" w:eastAsia="Noto Sans Mono CJK SC" w:hAnsi="Noto Sans Mono CJK SC"/>
          <w:sz w:val="10"/>
        </w:rPr>
        <w:t>"""</w:t>
      </w:r>
    </w:p>
    <w:p w14:paraId="2E58EBC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045: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self.proxy</w:t>
      </w:r>
      <w:proofErr w:type="gramEnd"/>
      <w:r>
        <w:rPr>
          <w:rFonts w:ascii="Noto Sans Mono CJK SC" w:eastAsia="Noto Sans Mono CJK SC" w:hAnsi="Noto Sans Mono CJK SC"/>
          <w:sz w:val="10"/>
        </w:rPr>
        <w:t>_failure_count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+= 1</w:t>
      </w:r>
    </w:p>
    <w:p w14:paraId="2459792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046: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logger.warning</w:t>
      </w:r>
      <w:proofErr w:type="gramEnd"/>
      <w:r>
        <w:rPr>
          <w:rFonts w:ascii="Noto Sans Mono CJK SC" w:eastAsia="Noto Sans Mono CJK SC" w:hAnsi="Noto Sans Mono CJK SC"/>
          <w:sz w:val="10"/>
        </w:rPr>
        <w:t>(f"代理失败计数：{</w:t>
      </w:r>
      <w:proofErr w:type="gramStart"/>
      <w:r>
        <w:rPr>
          <w:rFonts w:ascii="Noto Sans Mono CJK SC" w:eastAsia="Noto Sans Mono CJK SC" w:hAnsi="Noto Sans Mono CJK SC"/>
          <w:sz w:val="10"/>
        </w:rPr>
        <w:t>self.proxy</w:t>
      </w:r>
      <w:proofErr w:type="gramEnd"/>
      <w:r>
        <w:rPr>
          <w:rFonts w:ascii="Noto Sans Mono CJK SC" w:eastAsia="Noto Sans Mono CJK SC" w:hAnsi="Noto Sans Mono CJK SC"/>
          <w:sz w:val="10"/>
        </w:rPr>
        <w:t>_failure_count}/{self.max_proxy_failure}")</w:t>
      </w:r>
    </w:p>
    <w:p w14:paraId="178A64F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047: </w:t>
      </w:r>
    </w:p>
    <w:p w14:paraId="334FA18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048:     def __enter__(self):</w:t>
      </w:r>
    </w:p>
    <w:p w14:paraId="10F5B84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049: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上下文管理器入口</w:t>
      </w:r>
      <w:proofErr w:type="spellEnd"/>
      <w:r>
        <w:rPr>
          <w:rFonts w:ascii="Noto Sans Mono CJK SC" w:eastAsia="Noto Sans Mono CJK SC" w:hAnsi="Noto Sans Mono CJK SC"/>
          <w:sz w:val="10"/>
        </w:rPr>
        <w:t>"""</w:t>
      </w:r>
    </w:p>
    <w:p w14:paraId="3DAB40A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050:         return self</w:t>
      </w:r>
    </w:p>
    <w:p w14:paraId="6DDC1DB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051: </w:t>
      </w:r>
    </w:p>
    <w:p w14:paraId="306D91A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052:     def __exit_</w:t>
      </w:r>
      <w:proofErr w:type="gramStart"/>
      <w:r>
        <w:rPr>
          <w:rFonts w:ascii="Noto Sans Mono CJK SC" w:eastAsia="Noto Sans Mono CJK SC" w:hAnsi="Noto Sans Mono CJK SC"/>
          <w:sz w:val="10"/>
        </w:rPr>
        <w:t>_(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self, </w:t>
      </w:r>
      <w:proofErr w:type="spellStart"/>
      <w:r>
        <w:rPr>
          <w:rFonts w:ascii="Noto Sans Mono CJK SC" w:eastAsia="Noto Sans Mono CJK SC" w:hAnsi="Noto Sans Mono CJK SC"/>
          <w:sz w:val="10"/>
        </w:rPr>
        <w:t>exc_type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, </w:t>
      </w:r>
      <w:proofErr w:type="spellStart"/>
      <w:r>
        <w:rPr>
          <w:rFonts w:ascii="Noto Sans Mono CJK SC" w:eastAsia="Noto Sans Mono CJK SC" w:hAnsi="Noto Sans Mono CJK SC"/>
          <w:sz w:val="10"/>
        </w:rPr>
        <w:t>exc_val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, </w:t>
      </w:r>
      <w:proofErr w:type="spellStart"/>
      <w:r>
        <w:rPr>
          <w:rFonts w:ascii="Noto Sans Mono CJK SC" w:eastAsia="Noto Sans Mono CJK SC" w:hAnsi="Noto Sans Mono CJK SC"/>
          <w:sz w:val="10"/>
        </w:rPr>
        <w:t>exc_tb</w:t>
      </w:r>
      <w:proofErr w:type="spellEnd"/>
      <w:r>
        <w:rPr>
          <w:rFonts w:ascii="Noto Sans Mono CJK SC" w:eastAsia="Noto Sans Mono CJK SC" w:hAnsi="Noto Sans Mono CJK SC"/>
          <w:sz w:val="10"/>
        </w:rPr>
        <w:t>):</w:t>
      </w:r>
    </w:p>
    <w:p w14:paraId="767ABF1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lastRenderedPageBreak/>
        <w:t>053: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上下文管理器退出</w:t>
      </w:r>
      <w:proofErr w:type="spellEnd"/>
      <w:r>
        <w:rPr>
          <w:rFonts w:ascii="Noto Sans Mono CJK SC" w:eastAsia="Noto Sans Mono CJK SC" w:hAnsi="Noto Sans Mono CJK SC"/>
          <w:sz w:val="10"/>
        </w:rPr>
        <w:t>"""</w:t>
      </w:r>
    </w:p>
    <w:p w14:paraId="5E00B68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054:         if </w:t>
      </w:r>
      <w:proofErr w:type="spellStart"/>
      <w:r>
        <w:rPr>
          <w:rFonts w:ascii="Noto Sans Mono CJK SC" w:eastAsia="Noto Sans Mono CJK SC" w:hAnsi="Noto Sans Mono CJK SC"/>
          <w:sz w:val="10"/>
        </w:rPr>
        <w:t>exc_type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5C667011" w14:textId="77777777" w:rsidR="00BF35ED" w:rsidRDefault="00BF35ED">
      <w:pPr>
        <w:spacing w:after="0" w:line="120" w:lineRule="exact"/>
      </w:pPr>
    </w:p>
    <w:p w14:paraId="60E62A0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b/>
          <w:color w:val="1E3C5A"/>
          <w:sz w:val="10"/>
        </w:rPr>
        <w:t># ===== core/requests_crawler.py (L1-L120) =====</w:t>
      </w:r>
    </w:p>
    <w:p w14:paraId="78E6E69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001: import </w:t>
      </w:r>
      <w:proofErr w:type="spellStart"/>
      <w:r>
        <w:rPr>
          <w:rFonts w:ascii="Noto Sans Mono CJK SC" w:eastAsia="Noto Sans Mono CJK SC" w:hAnsi="Noto Sans Mono CJK SC"/>
          <w:sz w:val="10"/>
        </w:rPr>
        <w:t>json</w:t>
      </w:r>
      <w:proofErr w:type="spellEnd"/>
    </w:p>
    <w:p w14:paraId="4D293AD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002: import </w:t>
      </w:r>
      <w:proofErr w:type="spellStart"/>
      <w:r>
        <w:rPr>
          <w:rFonts w:ascii="Noto Sans Mono CJK SC" w:eastAsia="Noto Sans Mono CJK SC" w:hAnsi="Noto Sans Mono CJK SC"/>
          <w:sz w:val="10"/>
        </w:rPr>
        <w:t>os</w:t>
      </w:r>
      <w:proofErr w:type="spellEnd"/>
    </w:p>
    <w:p w14:paraId="41C26FD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003: import time</w:t>
      </w:r>
    </w:p>
    <w:p w14:paraId="5B48837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004: import random</w:t>
      </w:r>
    </w:p>
    <w:p w14:paraId="07E90EB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005: import requests</w:t>
      </w:r>
    </w:p>
    <w:p w14:paraId="12E6D7E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006: from bs4 import </w:t>
      </w:r>
      <w:proofErr w:type="spellStart"/>
      <w:r>
        <w:rPr>
          <w:rFonts w:ascii="Noto Sans Mono CJK SC" w:eastAsia="Noto Sans Mono CJK SC" w:hAnsi="Noto Sans Mono CJK SC"/>
          <w:sz w:val="10"/>
        </w:rPr>
        <w:t>BeautifulSoup</w:t>
      </w:r>
      <w:proofErr w:type="spellEnd"/>
    </w:p>
    <w:p w14:paraId="3CF4923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007: from </w:t>
      </w:r>
      <w:proofErr w:type="spellStart"/>
      <w:r>
        <w:rPr>
          <w:rFonts w:ascii="Noto Sans Mono CJK SC" w:eastAsia="Noto Sans Mono CJK SC" w:hAnsi="Noto Sans Mono CJK SC"/>
          <w:sz w:val="10"/>
        </w:rPr>
        <w:t>tqdm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tqdm</w:t>
      </w:r>
      <w:proofErr w:type="spellEnd"/>
    </w:p>
    <w:p w14:paraId="0D99A8F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008: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core.base</w:t>
      </w:r>
      <w:proofErr w:type="gramEnd"/>
      <w:r>
        <w:rPr>
          <w:rFonts w:ascii="Noto Sans Mono CJK SC" w:eastAsia="Noto Sans Mono CJK SC" w:hAnsi="Noto Sans Mono CJK SC"/>
          <w:sz w:val="10"/>
        </w:rPr>
        <w:t>_crawler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BaseCrawler</w:t>
      </w:r>
      <w:proofErr w:type="spellEnd"/>
    </w:p>
    <w:p w14:paraId="5AF3B79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009: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utils.logger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import logger</w:t>
      </w:r>
    </w:p>
    <w:p w14:paraId="52D5F31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010: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utils.proxy</w:t>
      </w:r>
      <w:proofErr w:type="gramEnd"/>
      <w:r>
        <w:rPr>
          <w:rFonts w:ascii="Noto Sans Mono CJK SC" w:eastAsia="Noto Sans Mono CJK SC" w:hAnsi="Noto Sans Mono CJK SC"/>
          <w:sz w:val="10"/>
        </w:rPr>
        <w:t>_pool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get_random_proxy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, </w:t>
      </w:r>
      <w:proofErr w:type="spellStart"/>
      <w:r>
        <w:rPr>
          <w:rFonts w:ascii="Noto Sans Mono CJK SC" w:eastAsia="Noto Sans Mono CJK SC" w:hAnsi="Noto Sans Mono CJK SC"/>
          <w:sz w:val="10"/>
        </w:rPr>
        <w:t>load_cookies</w:t>
      </w:r>
      <w:proofErr w:type="spellEnd"/>
    </w:p>
    <w:p w14:paraId="74DC9DA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011: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core.image</w:t>
      </w:r>
      <w:proofErr w:type="gramEnd"/>
      <w:r>
        <w:rPr>
          <w:rFonts w:ascii="Noto Sans Mono CJK SC" w:eastAsia="Noto Sans Mono CJK SC" w:hAnsi="Noto Sans Mono CJK SC"/>
          <w:sz w:val="10"/>
        </w:rPr>
        <w:t>_downloader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ImageDownloader</w:t>
      </w:r>
      <w:proofErr w:type="spellEnd"/>
    </w:p>
    <w:p w14:paraId="4E986AF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012: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core.selenium</w:t>
      </w:r>
      <w:proofErr w:type="gramEnd"/>
      <w:r>
        <w:rPr>
          <w:rFonts w:ascii="Noto Sans Mono CJK SC" w:eastAsia="Noto Sans Mono CJK SC" w:hAnsi="Noto Sans Mono CJK SC"/>
          <w:sz w:val="10"/>
        </w:rPr>
        <w:t>_crawler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SeleniumDetailCrawler</w:t>
      </w:r>
      <w:proofErr w:type="spellEnd"/>
    </w:p>
    <w:p w14:paraId="484BEC7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013: # </w:t>
      </w:r>
      <w:proofErr w:type="spellStart"/>
      <w:r>
        <w:rPr>
          <w:rFonts w:ascii="Noto Sans Mono CJK SC" w:eastAsia="Noto Sans Mono CJK SC" w:hAnsi="Noto Sans Mono CJK SC"/>
          <w:sz w:val="10"/>
        </w:rPr>
        <w:t>关闭SSL警告</w:t>
      </w:r>
      <w:proofErr w:type="spellEnd"/>
    </w:p>
    <w:p w14:paraId="23BBFC5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014: import urllib3</w:t>
      </w:r>
    </w:p>
    <w:p w14:paraId="7DCD087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015: urllib3.disable_</w:t>
      </w:r>
      <w:proofErr w:type="gramStart"/>
      <w:r>
        <w:rPr>
          <w:rFonts w:ascii="Noto Sans Mono CJK SC" w:eastAsia="Noto Sans Mono CJK SC" w:hAnsi="Noto Sans Mono CJK SC"/>
          <w:sz w:val="10"/>
        </w:rPr>
        <w:t>warnings(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3DC9F20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016: </w:t>
      </w:r>
    </w:p>
    <w:p w14:paraId="0755DC1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017: </w:t>
      </w:r>
    </w:p>
    <w:p w14:paraId="03EA36E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018: class DoubanTop250</w:t>
      </w:r>
      <w:proofErr w:type="gramStart"/>
      <w:r>
        <w:rPr>
          <w:rFonts w:ascii="Noto Sans Mono CJK SC" w:eastAsia="Noto Sans Mono CJK SC" w:hAnsi="Noto Sans Mono CJK SC"/>
          <w:sz w:val="10"/>
        </w:rPr>
        <w:t>Crawler(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BaseCrawler</w:t>
      </w:r>
      <w:proofErr w:type="spellEnd"/>
      <w:r>
        <w:rPr>
          <w:rFonts w:ascii="Noto Sans Mono CJK SC" w:eastAsia="Noto Sans Mono CJK SC" w:hAnsi="Noto Sans Mono CJK SC"/>
          <w:sz w:val="10"/>
        </w:rPr>
        <w:t>):</w:t>
      </w:r>
    </w:p>
    <w:p w14:paraId="4B48104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019:     def __</w:t>
      </w:r>
      <w:proofErr w:type="spellStart"/>
      <w:r>
        <w:rPr>
          <w:rFonts w:ascii="Noto Sans Mono CJK SC" w:eastAsia="Noto Sans Mono CJK SC" w:hAnsi="Noto Sans Mono CJK SC"/>
          <w:sz w:val="10"/>
        </w:rPr>
        <w:t>init</w:t>
      </w:r>
      <w:proofErr w:type="spellEnd"/>
      <w:r>
        <w:rPr>
          <w:rFonts w:ascii="Noto Sans Mono CJK SC" w:eastAsia="Noto Sans Mono CJK SC" w:hAnsi="Noto Sans Mono CJK SC"/>
          <w:sz w:val="10"/>
        </w:rPr>
        <w:t>__(self):</w:t>
      </w:r>
    </w:p>
    <w:p w14:paraId="26A4887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020:         super(</w:t>
      </w:r>
      <w:proofErr w:type="gramStart"/>
      <w:r>
        <w:rPr>
          <w:rFonts w:ascii="Noto Sans Mono CJK SC" w:eastAsia="Noto Sans Mono CJK SC" w:hAnsi="Noto Sans Mono CJK SC"/>
          <w:sz w:val="10"/>
        </w:rPr>
        <w:t>)._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spellStart"/>
      <w:r>
        <w:rPr>
          <w:rFonts w:ascii="Noto Sans Mono CJK SC" w:eastAsia="Noto Sans Mono CJK SC" w:hAnsi="Noto Sans Mono CJK SC"/>
          <w:sz w:val="10"/>
        </w:rPr>
        <w:t>init</w:t>
      </w:r>
      <w:proofErr w:type="spell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_(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111545C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021: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self.base</w:t>
      </w:r>
      <w:proofErr w:type="gramEnd"/>
      <w:r>
        <w:rPr>
          <w:rFonts w:ascii="Noto Sans Mono CJK SC" w:eastAsia="Noto Sans Mono CJK SC" w:hAnsi="Noto Sans Mono CJK SC"/>
          <w:sz w:val="10"/>
        </w:rPr>
        <w:t>_url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"https://movie.douban.com/top250?start</w:t>
      </w:r>
      <w:proofErr w:type="gramStart"/>
      <w:r>
        <w:rPr>
          <w:rFonts w:ascii="Noto Sans Mono CJK SC" w:eastAsia="Noto Sans Mono CJK SC" w:hAnsi="Noto Sans Mono CJK SC"/>
          <w:sz w:val="10"/>
        </w:rPr>
        <w:t>={</w:t>
      </w:r>
      <w:proofErr w:type="gramEnd"/>
      <w:r>
        <w:rPr>
          <w:rFonts w:ascii="Noto Sans Mono CJK SC" w:eastAsia="Noto Sans Mono CJK SC" w:hAnsi="Noto Sans Mono CJK SC"/>
          <w:sz w:val="10"/>
        </w:rPr>
        <w:t>}&amp;filter="</w:t>
      </w:r>
    </w:p>
    <w:p w14:paraId="7822D4B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022: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self.movies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[]</w:t>
      </w:r>
    </w:p>
    <w:p w14:paraId="6B480A4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023:         </w:t>
      </w:r>
      <w:proofErr w:type="spellStart"/>
      <w:r>
        <w:rPr>
          <w:rFonts w:ascii="Noto Sans Mono CJK SC" w:eastAsia="Noto Sans Mono CJK SC" w:hAnsi="Noto Sans Mono CJK SC"/>
          <w:sz w:val="10"/>
        </w:rPr>
        <w:t>self.all_comments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[]</w:t>
      </w:r>
    </w:p>
    <w:p w14:paraId="45BF723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024:         </w:t>
      </w:r>
      <w:proofErr w:type="spellStart"/>
      <w:r>
        <w:rPr>
          <w:rFonts w:ascii="Noto Sans Mono CJK SC" w:eastAsia="Noto Sans Mono CJK SC" w:hAnsi="Noto Sans Mono CJK SC"/>
          <w:sz w:val="10"/>
        </w:rPr>
        <w:t>self.data_dir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"data/raw"</w:t>
      </w:r>
    </w:p>
    <w:p w14:paraId="5C8D0D1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025: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self.poster</w:t>
      </w:r>
      <w:proofErr w:type="gramEnd"/>
      <w:r>
        <w:rPr>
          <w:rFonts w:ascii="Noto Sans Mono CJK SC" w:eastAsia="Noto Sans Mono CJK SC" w:hAnsi="Noto Sans Mono CJK SC"/>
          <w:sz w:val="10"/>
        </w:rPr>
        <w:t>_dir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"data/images"</w:t>
      </w:r>
    </w:p>
    <w:p w14:paraId="2A3BB07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026: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os.makedirs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self.data_dir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, </w:t>
      </w:r>
      <w:proofErr w:type="spellStart"/>
      <w:r>
        <w:rPr>
          <w:rFonts w:ascii="Noto Sans Mono CJK SC" w:eastAsia="Noto Sans Mono CJK SC" w:hAnsi="Noto Sans Mono CJK SC"/>
          <w:sz w:val="10"/>
        </w:rPr>
        <w:t>exist_ok</w:t>
      </w:r>
      <w:proofErr w:type="spellEnd"/>
      <w:r>
        <w:rPr>
          <w:rFonts w:ascii="Noto Sans Mono CJK SC" w:eastAsia="Noto Sans Mono CJK SC" w:hAnsi="Noto Sans Mono CJK SC"/>
          <w:sz w:val="10"/>
        </w:rPr>
        <w:t>=True)</w:t>
      </w:r>
    </w:p>
    <w:p w14:paraId="4EED131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027: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os.makedirs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self.poster</w:t>
      </w:r>
      <w:proofErr w:type="gramEnd"/>
      <w:r>
        <w:rPr>
          <w:rFonts w:ascii="Noto Sans Mono CJK SC" w:eastAsia="Noto Sans Mono CJK SC" w:hAnsi="Noto Sans Mono CJK SC"/>
          <w:sz w:val="10"/>
        </w:rPr>
        <w:t>_dir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, </w:t>
      </w:r>
      <w:proofErr w:type="spellStart"/>
      <w:r>
        <w:rPr>
          <w:rFonts w:ascii="Noto Sans Mono CJK SC" w:eastAsia="Noto Sans Mono CJK SC" w:hAnsi="Noto Sans Mono CJK SC"/>
          <w:sz w:val="10"/>
        </w:rPr>
        <w:t>exist_ok</w:t>
      </w:r>
      <w:proofErr w:type="spellEnd"/>
      <w:r>
        <w:rPr>
          <w:rFonts w:ascii="Noto Sans Mono CJK SC" w:eastAsia="Noto Sans Mono CJK SC" w:hAnsi="Noto Sans Mono CJK SC"/>
          <w:sz w:val="10"/>
        </w:rPr>
        <w:t>=True)</w:t>
      </w:r>
    </w:p>
    <w:p w14:paraId="7802B8C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028:         </w:t>
      </w:r>
      <w:proofErr w:type="spellStart"/>
      <w:r>
        <w:rPr>
          <w:rFonts w:ascii="Noto Sans Mono CJK SC" w:eastAsia="Noto Sans Mono CJK SC" w:hAnsi="Noto Sans Mono CJK SC"/>
          <w:sz w:val="10"/>
        </w:rPr>
        <w:t>self.img_downloader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r>
        <w:rPr>
          <w:rFonts w:ascii="Noto Sans Mono CJK SC" w:eastAsia="Noto Sans Mono CJK SC" w:hAnsi="Noto Sans Mono CJK SC"/>
          <w:sz w:val="10"/>
        </w:rPr>
        <w:t>ImageDownloader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self.poster</w:t>
      </w:r>
      <w:proofErr w:type="gramEnd"/>
      <w:r>
        <w:rPr>
          <w:rFonts w:ascii="Noto Sans Mono CJK SC" w:eastAsia="Noto Sans Mono CJK SC" w:hAnsi="Noto Sans Mono CJK SC"/>
          <w:sz w:val="10"/>
        </w:rPr>
        <w:t>_dir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1B78104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029: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使用上下文管理器初始化selenium</w:t>
      </w:r>
      <w:proofErr w:type="spellEnd"/>
    </w:p>
    <w:p w14:paraId="68142C4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030: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self.detail</w:t>
      </w:r>
      <w:proofErr w:type="gramEnd"/>
      <w:r>
        <w:rPr>
          <w:rFonts w:ascii="Noto Sans Mono CJK SC" w:eastAsia="Noto Sans Mono CJK SC" w:hAnsi="Noto Sans Mono CJK SC"/>
          <w:sz w:val="10"/>
        </w:rPr>
        <w:t>_crawler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SeleniumDetailCrawler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68F2C4F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031: </w:t>
      </w:r>
    </w:p>
    <w:p w14:paraId="447BA55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032:     def _</w:t>
      </w:r>
      <w:proofErr w:type="spellStart"/>
      <w:r>
        <w:rPr>
          <w:rFonts w:ascii="Noto Sans Mono CJK SC" w:eastAsia="Noto Sans Mono CJK SC" w:hAnsi="Noto Sans Mono CJK SC"/>
          <w:sz w:val="10"/>
        </w:rPr>
        <w:t>requests_</w:t>
      </w:r>
      <w:proofErr w:type="gramStart"/>
      <w:r>
        <w:rPr>
          <w:rFonts w:ascii="Noto Sans Mono CJK SC" w:eastAsia="Noto Sans Mono CJK SC" w:hAnsi="Noto Sans Mono CJK SC"/>
          <w:sz w:val="10"/>
        </w:rPr>
        <w:t>get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self, </w:t>
      </w:r>
      <w:proofErr w:type="spellStart"/>
      <w:r>
        <w:rPr>
          <w:rFonts w:ascii="Noto Sans Mono CJK SC" w:eastAsia="Noto Sans Mono CJK SC" w:hAnsi="Noto Sans Mono CJK SC"/>
          <w:sz w:val="10"/>
        </w:rPr>
        <w:t>url</w:t>
      </w:r>
      <w:proofErr w:type="spellEnd"/>
      <w:r>
        <w:rPr>
          <w:rFonts w:ascii="Noto Sans Mono CJK SC" w:eastAsia="Noto Sans Mono CJK SC" w:hAnsi="Noto Sans Mono CJK SC"/>
          <w:sz w:val="10"/>
        </w:rPr>
        <w:t>):</w:t>
      </w:r>
    </w:p>
    <w:p w14:paraId="568260AE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033:         """增强版GET请求（重试+代理轮换+Cookie刷新）"""</w:t>
      </w:r>
    </w:p>
    <w:p w14:paraId="62C3D2E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034:         headers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self.headers</w:t>
      </w:r>
      <w:proofErr w:type="gramEnd"/>
      <w:r>
        <w:rPr>
          <w:rFonts w:ascii="Noto Sans Mono CJK SC" w:eastAsia="Noto Sans Mono CJK SC" w:hAnsi="Noto Sans Mono CJK SC"/>
          <w:sz w:val="10"/>
        </w:rPr>
        <w:t>.</w:t>
      </w:r>
      <w:proofErr w:type="gramStart"/>
      <w:r>
        <w:rPr>
          <w:rFonts w:ascii="Noto Sans Mono CJK SC" w:eastAsia="Noto Sans Mono CJK SC" w:hAnsi="Noto Sans Mono CJK SC"/>
          <w:sz w:val="10"/>
        </w:rPr>
        <w:t>copy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0D7E734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035:         cookies = </w:t>
      </w:r>
      <w:proofErr w:type="spellStart"/>
      <w:r>
        <w:rPr>
          <w:rFonts w:ascii="Noto Sans Mono CJK SC" w:eastAsia="Noto Sans Mono CJK SC" w:hAnsi="Noto Sans Mono CJK SC"/>
          <w:sz w:val="10"/>
        </w:rPr>
        <w:t>load_</w:t>
      </w:r>
      <w:proofErr w:type="gramStart"/>
      <w:r>
        <w:rPr>
          <w:rFonts w:ascii="Noto Sans Mono CJK SC" w:eastAsia="Noto Sans Mono CJK SC" w:hAnsi="Noto Sans Mono CJK SC"/>
          <w:sz w:val="10"/>
        </w:rPr>
        <w:t>cookies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471A688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036:         headers["Cookie"] = "; </w:t>
      </w:r>
      <w:proofErr w:type="gramStart"/>
      <w:r>
        <w:rPr>
          <w:rFonts w:ascii="Noto Sans Mono CJK SC" w:eastAsia="Noto Sans Mono CJK SC" w:hAnsi="Noto Sans Mono CJK SC"/>
          <w:sz w:val="10"/>
        </w:rPr>
        <w:t>".join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([f"{k}={v}" for k, v in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cookies.items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()])</w:t>
      </w:r>
    </w:p>
    <w:p w14:paraId="5B29D4A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037: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增加请求头</w:t>
      </w:r>
      <w:proofErr w:type="spellEnd"/>
    </w:p>
    <w:p w14:paraId="6ED0901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038: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headers.update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({</w:t>
      </w:r>
    </w:p>
    <w:p w14:paraId="5234B8B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039:             "Accept": "text/</w:t>
      </w:r>
      <w:proofErr w:type="gramStart"/>
      <w:r>
        <w:rPr>
          <w:rFonts w:ascii="Noto Sans Mono CJK SC" w:eastAsia="Noto Sans Mono CJK SC" w:hAnsi="Noto Sans Mono CJK SC"/>
          <w:sz w:val="10"/>
        </w:rPr>
        <w:t>html,application</w:t>
      </w:r>
      <w:proofErr w:type="gramEnd"/>
      <w:r>
        <w:rPr>
          <w:rFonts w:ascii="Noto Sans Mono CJK SC" w:eastAsia="Noto Sans Mono CJK SC" w:hAnsi="Noto Sans Mono CJK SC"/>
          <w:sz w:val="10"/>
        </w:rPr>
        <w:t>/xhtml+</w:t>
      </w:r>
      <w:proofErr w:type="gramStart"/>
      <w:r>
        <w:rPr>
          <w:rFonts w:ascii="Noto Sans Mono CJK SC" w:eastAsia="Noto Sans Mono CJK SC" w:hAnsi="Noto Sans Mono CJK SC"/>
          <w:sz w:val="10"/>
        </w:rPr>
        <w:t>xml,application</w:t>
      </w:r>
      <w:proofErr w:type="gramEnd"/>
      <w:r>
        <w:rPr>
          <w:rFonts w:ascii="Noto Sans Mono CJK SC" w:eastAsia="Noto Sans Mono CJK SC" w:hAnsi="Noto Sans Mono CJK SC"/>
          <w:sz w:val="10"/>
        </w:rPr>
        <w:t>/</w:t>
      </w:r>
      <w:proofErr w:type="gramStart"/>
      <w:r>
        <w:rPr>
          <w:rFonts w:ascii="Noto Sans Mono CJK SC" w:eastAsia="Noto Sans Mono CJK SC" w:hAnsi="Noto Sans Mono CJK SC"/>
          <w:sz w:val="10"/>
        </w:rPr>
        <w:t>xml;q</w:t>
      </w:r>
      <w:proofErr w:type="gramEnd"/>
      <w:r>
        <w:rPr>
          <w:rFonts w:ascii="Noto Sans Mono CJK SC" w:eastAsia="Noto Sans Mono CJK SC" w:hAnsi="Noto Sans Mono CJK SC"/>
          <w:sz w:val="10"/>
        </w:rPr>
        <w:t>=0.</w:t>
      </w:r>
      <w:proofErr w:type="gramStart"/>
      <w:r>
        <w:rPr>
          <w:rFonts w:ascii="Noto Sans Mono CJK SC" w:eastAsia="Noto Sans Mono CJK SC" w:hAnsi="Noto Sans Mono CJK SC"/>
          <w:sz w:val="10"/>
        </w:rPr>
        <w:t>9,image</w:t>
      </w:r>
      <w:proofErr w:type="gramEnd"/>
      <w:r>
        <w:rPr>
          <w:rFonts w:ascii="Noto Sans Mono CJK SC" w:eastAsia="Noto Sans Mono CJK SC" w:hAnsi="Noto Sans Mono CJK SC"/>
          <w:sz w:val="10"/>
        </w:rPr>
        <w:t>/</w:t>
      </w:r>
      <w:proofErr w:type="gramStart"/>
      <w:r>
        <w:rPr>
          <w:rFonts w:ascii="Noto Sans Mono CJK SC" w:eastAsia="Noto Sans Mono CJK SC" w:hAnsi="Noto Sans Mono CJK SC"/>
          <w:sz w:val="10"/>
        </w:rPr>
        <w:t>webp,*</w:t>
      </w:r>
      <w:proofErr w:type="gramEnd"/>
      <w:r>
        <w:rPr>
          <w:rFonts w:ascii="Noto Sans Mono CJK SC" w:eastAsia="Noto Sans Mono CJK SC" w:hAnsi="Noto Sans Mono CJK SC"/>
          <w:sz w:val="10"/>
        </w:rPr>
        <w:t>/</w:t>
      </w:r>
      <w:proofErr w:type="gramStart"/>
      <w:r>
        <w:rPr>
          <w:rFonts w:ascii="Noto Sans Mono CJK SC" w:eastAsia="Noto Sans Mono CJK SC" w:hAnsi="Noto Sans Mono CJK SC"/>
          <w:sz w:val="10"/>
        </w:rPr>
        <w:t>*;q</w:t>
      </w:r>
      <w:proofErr w:type="gramEnd"/>
      <w:r>
        <w:rPr>
          <w:rFonts w:ascii="Noto Sans Mono CJK SC" w:eastAsia="Noto Sans Mono CJK SC" w:hAnsi="Noto Sans Mono CJK SC"/>
          <w:sz w:val="10"/>
        </w:rPr>
        <w:t>=0.8",</w:t>
      </w:r>
    </w:p>
    <w:p w14:paraId="4BA02A9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040:             "Accept-Encoding": "</w:t>
      </w:r>
      <w:proofErr w:type="spellStart"/>
      <w:r>
        <w:rPr>
          <w:rFonts w:ascii="Noto Sans Mono CJK SC" w:eastAsia="Noto Sans Mono CJK SC" w:hAnsi="Noto Sans Mono CJK SC"/>
          <w:sz w:val="10"/>
        </w:rPr>
        <w:t>gzip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, deflate, </w:t>
      </w:r>
      <w:proofErr w:type="spellStart"/>
      <w:r>
        <w:rPr>
          <w:rFonts w:ascii="Noto Sans Mono CJK SC" w:eastAsia="Noto Sans Mono CJK SC" w:hAnsi="Noto Sans Mono CJK SC"/>
          <w:sz w:val="10"/>
        </w:rPr>
        <w:t>br</w:t>
      </w:r>
      <w:proofErr w:type="spellEnd"/>
      <w:r>
        <w:rPr>
          <w:rFonts w:ascii="Noto Sans Mono CJK SC" w:eastAsia="Noto Sans Mono CJK SC" w:hAnsi="Noto Sans Mono CJK SC"/>
          <w:sz w:val="10"/>
        </w:rPr>
        <w:t>",</w:t>
      </w:r>
    </w:p>
    <w:p w14:paraId="5A8DB27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041:             "Accept-Language": "</w:t>
      </w:r>
      <w:proofErr w:type="spellStart"/>
      <w:r>
        <w:rPr>
          <w:rFonts w:ascii="Noto Sans Mono CJK SC" w:eastAsia="Noto Sans Mono CJK SC" w:hAnsi="Noto Sans Mono CJK SC"/>
          <w:sz w:val="10"/>
        </w:rPr>
        <w:t>zh-</w:t>
      </w:r>
      <w:proofErr w:type="gramStart"/>
      <w:r>
        <w:rPr>
          <w:rFonts w:ascii="Noto Sans Mono CJK SC" w:eastAsia="Noto Sans Mono CJK SC" w:hAnsi="Noto Sans Mono CJK SC"/>
          <w:sz w:val="10"/>
        </w:rPr>
        <w:t>CN,zh</w:t>
      </w:r>
      <w:proofErr w:type="gramEnd"/>
      <w:r>
        <w:rPr>
          <w:rFonts w:ascii="Noto Sans Mono CJK SC" w:eastAsia="Noto Sans Mono CJK SC" w:hAnsi="Noto Sans Mono CJK SC"/>
          <w:sz w:val="10"/>
        </w:rPr>
        <w:t>;q</w:t>
      </w:r>
      <w:proofErr w:type="spellEnd"/>
      <w:r>
        <w:rPr>
          <w:rFonts w:ascii="Noto Sans Mono CJK SC" w:eastAsia="Noto Sans Mono CJK SC" w:hAnsi="Noto Sans Mono CJK SC"/>
          <w:sz w:val="10"/>
        </w:rPr>
        <w:t>=0.</w:t>
      </w:r>
      <w:proofErr w:type="gramStart"/>
      <w:r>
        <w:rPr>
          <w:rFonts w:ascii="Noto Sans Mono CJK SC" w:eastAsia="Noto Sans Mono CJK SC" w:hAnsi="Noto Sans Mono CJK SC"/>
          <w:sz w:val="10"/>
        </w:rPr>
        <w:t>9,en</w:t>
      </w:r>
      <w:proofErr w:type="gramEnd"/>
      <w:r>
        <w:rPr>
          <w:rFonts w:ascii="Noto Sans Mono CJK SC" w:eastAsia="Noto Sans Mono CJK SC" w:hAnsi="Noto Sans Mono CJK SC"/>
          <w:sz w:val="10"/>
        </w:rPr>
        <w:t>;q=0.8",</w:t>
      </w:r>
    </w:p>
    <w:p w14:paraId="0904B5D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042:             "Cache-Control": "no-cache",</w:t>
      </w:r>
    </w:p>
    <w:p w14:paraId="14C0791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043:             "Connection": "keep-alive",</w:t>
      </w:r>
    </w:p>
    <w:p w14:paraId="36F2DAA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044:             "Pragma": "no-cache",</w:t>
      </w:r>
    </w:p>
    <w:p w14:paraId="1DBAE3F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045:             "Upgrade-Insecure-Requests": "1"</w:t>
      </w:r>
    </w:p>
    <w:p w14:paraId="25C8C73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046:       </w:t>
      </w:r>
      <w:proofErr w:type="gramStart"/>
      <w:r>
        <w:rPr>
          <w:rFonts w:ascii="Noto Sans Mono CJK SC" w:eastAsia="Noto Sans Mono CJK SC" w:hAnsi="Noto Sans Mono CJK SC"/>
          <w:sz w:val="10"/>
        </w:rPr>
        <w:t xml:space="preserve">  }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228F30D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047:         for attempt in range(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self.retry</w:t>
      </w:r>
      <w:proofErr w:type="gramEnd"/>
      <w:r>
        <w:rPr>
          <w:rFonts w:ascii="Noto Sans Mono CJK SC" w:eastAsia="Noto Sans Mono CJK SC" w:hAnsi="Noto Sans Mono CJK SC"/>
          <w:sz w:val="10"/>
        </w:rPr>
        <w:t>_count</w:t>
      </w:r>
      <w:proofErr w:type="spellEnd"/>
      <w:r>
        <w:rPr>
          <w:rFonts w:ascii="Noto Sans Mono CJK SC" w:eastAsia="Noto Sans Mono CJK SC" w:hAnsi="Noto Sans Mono CJK SC"/>
          <w:sz w:val="10"/>
        </w:rPr>
        <w:t>):</w:t>
      </w:r>
    </w:p>
    <w:p w14:paraId="6A519A3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048:             try:</w:t>
      </w:r>
    </w:p>
    <w:p w14:paraId="579648A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049:                 resp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requests.get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</w:p>
    <w:p w14:paraId="3B6F427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050:    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url</w:t>
      </w:r>
      <w:proofErr w:type="spellEnd"/>
      <w:r>
        <w:rPr>
          <w:rFonts w:ascii="Noto Sans Mono CJK SC" w:eastAsia="Noto Sans Mono CJK SC" w:hAnsi="Noto Sans Mono CJK SC"/>
          <w:sz w:val="10"/>
        </w:rPr>
        <w:t>,</w:t>
      </w:r>
    </w:p>
    <w:p w14:paraId="3655570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051:                     headers=headers,</w:t>
      </w:r>
    </w:p>
    <w:p w14:paraId="02F856D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052:                     proxies=</w:t>
      </w:r>
      <w:proofErr w:type="spellStart"/>
      <w:r>
        <w:rPr>
          <w:rFonts w:ascii="Noto Sans Mono CJK SC" w:eastAsia="Noto Sans Mono CJK SC" w:hAnsi="Noto Sans Mono CJK SC"/>
          <w:sz w:val="10"/>
        </w:rPr>
        <w:t>self.get_</w:t>
      </w:r>
      <w:proofErr w:type="gramStart"/>
      <w:r>
        <w:rPr>
          <w:rFonts w:ascii="Noto Sans Mono CJK SC" w:eastAsia="Noto Sans Mono CJK SC" w:hAnsi="Noto Sans Mono CJK SC"/>
          <w:sz w:val="10"/>
        </w:rPr>
        <w:t>proxies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),</w:t>
      </w:r>
    </w:p>
    <w:p w14:paraId="0C27A7B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053:                     timeout=10,</w:t>
      </w:r>
    </w:p>
    <w:p w14:paraId="685A8AE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054:                     verify=False,</w:t>
      </w:r>
    </w:p>
    <w:p w14:paraId="7490765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055:    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allow_redirects</w:t>
      </w:r>
      <w:proofErr w:type="spellEnd"/>
      <w:r>
        <w:rPr>
          <w:rFonts w:ascii="Noto Sans Mono CJK SC" w:eastAsia="Noto Sans Mono CJK SC" w:hAnsi="Noto Sans Mono CJK SC"/>
          <w:sz w:val="10"/>
        </w:rPr>
        <w:t>=True</w:t>
      </w:r>
    </w:p>
    <w:p w14:paraId="6518A06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056:               </w:t>
      </w:r>
      <w:proofErr w:type="gramStart"/>
      <w:r>
        <w:rPr>
          <w:rFonts w:ascii="Noto Sans Mono CJK SC" w:eastAsia="Noto Sans Mono CJK SC" w:hAnsi="Noto Sans Mono CJK SC"/>
          <w:sz w:val="10"/>
        </w:rPr>
        <w:t xml:space="preserve">  )</w:t>
      </w:r>
      <w:proofErr w:type="gramEnd"/>
    </w:p>
    <w:p w14:paraId="7CCE5D4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057: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resp.raise</w:t>
      </w:r>
      <w:proofErr w:type="gramEnd"/>
      <w:r>
        <w:rPr>
          <w:rFonts w:ascii="Noto Sans Mono CJK SC" w:eastAsia="Noto Sans Mono CJK SC" w:hAnsi="Noto Sans Mono CJK SC"/>
          <w:sz w:val="10"/>
        </w:rPr>
        <w:t>_for_</w:t>
      </w:r>
      <w:proofErr w:type="gramStart"/>
      <w:r>
        <w:rPr>
          <w:rFonts w:ascii="Noto Sans Mono CJK SC" w:eastAsia="Noto Sans Mono CJK SC" w:hAnsi="Noto Sans Mono CJK SC"/>
          <w:sz w:val="10"/>
        </w:rPr>
        <w:t>status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13DCEF5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058: </w:t>
      </w:r>
    </w:p>
    <w:p w14:paraId="1DD6BD5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059:    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检查是否被反爬</w:t>
      </w:r>
      <w:proofErr w:type="spellEnd"/>
    </w:p>
    <w:p w14:paraId="522A793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060:                 if "</w:t>
      </w:r>
      <w:proofErr w:type="spellStart"/>
      <w:r>
        <w:rPr>
          <w:rFonts w:ascii="Noto Sans Mono CJK SC" w:eastAsia="Noto Sans Mono CJK SC" w:hAnsi="Noto Sans Mono CJK SC"/>
          <w:sz w:val="10"/>
        </w:rPr>
        <w:t>检测到异常访问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" in </w:t>
      </w:r>
      <w:proofErr w:type="spellStart"/>
      <w:r>
        <w:rPr>
          <w:rFonts w:ascii="Noto Sans Mono CJK SC" w:eastAsia="Noto Sans Mono CJK SC" w:hAnsi="Noto Sans Mono CJK SC"/>
          <w:sz w:val="10"/>
        </w:rPr>
        <w:t>resp.text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or "</w:t>
      </w:r>
      <w:proofErr w:type="spellStart"/>
      <w:r>
        <w:rPr>
          <w:rFonts w:ascii="Noto Sans Mono CJK SC" w:eastAsia="Noto Sans Mono CJK SC" w:hAnsi="Noto Sans Mono CJK SC"/>
          <w:sz w:val="10"/>
        </w:rPr>
        <w:t>验证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" in </w:t>
      </w:r>
      <w:proofErr w:type="spellStart"/>
      <w:r>
        <w:rPr>
          <w:rFonts w:ascii="Noto Sans Mono CJK SC" w:eastAsia="Noto Sans Mono CJK SC" w:hAnsi="Noto Sans Mono CJK SC"/>
          <w:sz w:val="10"/>
        </w:rPr>
        <w:t>resp.text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4278045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061:    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logger.warning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("</w:t>
      </w:r>
      <w:proofErr w:type="spellStart"/>
      <w:r>
        <w:rPr>
          <w:rFonts w:ascii="Noto Sans Mono CJK SC" w:eastAsia="Noto Sans Mono CJK SC" w:hAnsi="Noto Sans Mono CJK SC"/>
          <w:sz w:val="10"/>
        </w:rPr>
        <w:t>触发反爬机制，更新代理</w:t>
      </w:r>
      <w:proofErr w:type="spellEnd"/>
      <w:r>
        <w:rPr>
          <w:rFonts w:ascii="Noto Sans Mono CJK SC" w:eastAsia="Noto Sans Mono CJK SC" w:hAnsi="Noto Sans Mono CJK SC"/>
          <w:sz w:val="10"/>
        </w:rPr>
        <w:t>/</w:t>
      </w:r>
      <w:proofErr w:type="spellStart"/>
      <w:r>
        <w:rPr>
          <w:rFonts w:ascii="Noto Sans Mono CJK SC" w:eastAsia="Noto Sans Mono CJK SC" w:hAnsi="Noto Sans Mono CJK SC"/>
          <w:sz w:val="10"/>
        </w:rPr>
        <w:t>UA并等待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114AAE7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062:    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self.update</w:t>
      </w:r>
      <w:proofErr w:type="gramEnd"/>
      <w:r>
        <w:rPr>
          <w:rFonts w:ascii="Noto Sans Mono CJK SC" w:eastAsia="Noto Sans Mono CJK SC" w:hAnsi="Noto Sans Mono CJK SC"/>
          <w:sz w:val="10"/>
        </w:rPr>
        <w:t>_proxy_and_</w:t>
      </w:r>
      <w:proofErr w:type="gramStart"/>
      <w:r>
        <w:rPr>
          <w:rFonts w:ascii="Noto Sans Mono CJK SC" w:eastAsia="Noto Sans Mono CJK SC" w:hAnsi="Noto Sans Mono CJK SC"/>
          <w:sz w:val="10"/>
        </w:rPr>
        <w:t>ua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791485B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063:    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self.random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sleep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5, 10)</w:t>
      </w:r>
    </w:p>
    <w:p w14:paraId="235A9FF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064:                     continue</w:t>
      </w:r>
    </w:p>
    <w:p w14:paraId="66B687B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065: </w:t>
      </w:r>
    </w:p>
    <w:p w14:paraId="0382376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066:    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重置代理失败计数</w:t>
      </w:r>
      <w:proofErr w:type="spellEnd"/>
    </w:p>
    <w:p w14:paraId="35951B4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067: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self.proxy</w:t>
      </w:r>
      <w:proofErr w:type="gramEnd"/>
      <w:r>
        <w:rPr>
          <w:rFonts w:ascii="Noto Sans Mono CJK SC" w:eastAsia="Noto Sans Mono CJK SC" w:hAnsi="Noto Sans Mono CJK SC"/>
          <w:sz w:val="10"/>
        </w:rPr>
        <w:t>_failure_count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0</w:t>
      </w:r>
    </w:p>
    <w:p w14:paraId="3445367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068:                 return resp</w:t>
      </w:r>
    </w:p>
    <w:p w14:paraId="5E4800E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069: </w:t>
      </w:r>
    </w:p>
    <w:p w14:paraId="0B5746D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070:             except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requests.exceptions</w:t>
      </w:r>
      <w:proofErr w:type="gramEnd"/>
      <w:r>
        <w:rPr>
          <w:rFonts w:ascii="Noto Sans Mono CJK SC" w:eastAsia="Noto Sans Mono CJK SC" w:hAnsi="Noto Sans Mono CJK SC"/>
          <w:sz w:val="10"/>
        </w:rPr>
        <w:t>.RequestException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as e:</w:t>
      </w:r>
    </w:p>
    <w:p w14:paraId="2E45139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071: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logger.warning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f"请求失败（第</w:t>
      </w:r>
      <w:proofErr w:type="spellEnd"/>
      <w:r>
        <w:rPr>
          <w:rFonts w:ascii="Noto Sans Mono CJK SC" w:eastAsia="Noto Sans Mono CJK SC" w:hAnsi="Noto Sans Mono CJK SC"/>
          <w:sz w:val="10"/>
        </w:rPr>
        <w:t>{attempt+</w:t>
      </w:r>
      <w:proofErr w:type="gramStart"/>
      <w:r>
        <w:rPr>
          <w:rFonts w:ascii="Noto Sans Mono CJK SC" w:eastAsia="Noto Sans Mono CJK SC" w:hAnsi="Noto Sans Mono CJK SC"/>
          <w:sz w:val="10"/>
        </w:rPr>
        <w:t>1}次</w:t>
      </w:r>
      <w:proofErr w:type="gramEnd"/>
      <w:r>
        <w:rPr>
          <w:rFonts w:ascii="Noto Sans Mono CJK SC" w:eastAsia="Noto Sans Mono CJK SC" w:hAnsi="Noto Sans Mono CJK SC"/>
          <w:sz w:val="10"/>
        </w:rPr>
        <w:t>）：{e} | URL：{</w:t>
      </w:r>
      <w:proofErr w:type="spellStart"/>
      <w:r>
        <w:rPr>
          <w:rFonts w:ascii="Noto Sans Mono CJK SC" w:eastAsia="Noto Sans Mono CJK SC" w:hAnsi="Noto Sans Mono CJK SC"/>
          <w:sz w:val="10"/>
        </w:rPr>
        <w:t>url</w:t>
      </w:r>
      <w:proofErr w:type="spellEnd"/>
      <w:r>
        <w:rPr>
          <w:rFonts w:ascii="Noto Sans Mono CJK SC" w:eastAsia="Noto Sans Mono CJK SC" w:hAnsi="Noto Sans Mono CJK SC"/>
          <w:sz w:val="10"/>
        </w:rPr>
        <w:t>}")</w:t>
      </w:r>
    </w:p>
    <w:p w14:paraId="2B0DB39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072:    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标记代理失败</w:t>
      </w:r>
      <w:proofErr w:type="spellEnd"/>
    </w:p>
    <w:p w14:paraId="47AF8DF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073: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self.mark</w:t>
      </w:r>
      <w:proofErr w:type="gramEnd"/>
      <w:r>
        <w:rPr>
          <w:rFonts w:ascii="Noto Sans Mono CJK SC" w:eastAsia="Noto Sans Mono CJK SC" w:hAnsi="Noto Sans Mono CJK SC"/>
          <w:sz w:val="10"/>
        </w:rPr>
        <w:t>_proxy_</w:t>
      </w:r>
      <w:proofErr w:type="gramStart"/>
      <w:r>
        <w:rPr>
          <w:rFonts w:ascii="Noto Sans Mono CJK SC" w:eastAsia="Noto Sans Mono CJK SC" w:hAnsi="Noto Sans Mono CJK SC"/>
          <w:sz w:val="10"/>
        </w:rPr>
        <w:t>failure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34E6C62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074:    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更新代理和UA</w:t>
      </w:r>
      <w:proofErr w:type="spellEnd"/>
    </w:p>
    <w:p w14:paraId="144BA1B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075: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self.update</w:t>
      </w:r>
      <w:proofErr w:type="gramEnd"/>
      <w:r>
        <w:rPr>
          <w:rFonts w:ascii="Noto Sans Mono CJK SC" w:eastAsia="Noto Sans Mono CJK SC" w:hAnsi="Noto Sans Mono CJK SC"/>
          <w:sz w:val="10"/>
        </w:rPr>
        <w:t>_proxy_and_</w:t>
      </w:r>
      <w:proofErr w:type="gramStart"/>
      <w:r>
        <w:rPr>
          <w:rFonts w:ascii="Noto Sans Mono CJK SC" w:eastAsia="Noto Sans Mono CJK SC" w:hAnsi="Noto Sans Mono CJK SC"/>
          <w:sz w:val="10"/>
        </w:rPr>
        <w:t>ua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3487355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076:    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指数退避等待</w:t>
      </w:r>
      <w:proofErr w:type="spellEnd"/>
    </w:p>
    <w:p w14:paraId="4215C78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077: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self.random</w:t>
      </w:r>
      <w:proofErr w:type="gramEnd"/>
      <w:r>
        <w:rPr>
          <w:rFonts w:ascii="Noto Sans Mono CJK SC" w:eastAsia="Noto Sans Mono CJK SC" w:hAnsi="Noto Sans Mono CJK SC"/>
          <w:sz w:val="10"/>
        </w:rPr>
        <w:t>_sleep</w:t>
      </w:r>
      <w:proofErr w:type="spellEnd"/>
      <w:r>
        <w:rPr>
          <w:rFonts w:ascii="Noto Sans Mono CJK SC" w:eastAsia="Noto Sans Mono CJK SC" w:hAnsi="Noto Sans Mono CJK SC"/>
          <w:sz w:val="10"/>
        </w:rPr>
        <w:t>(2*(attempt+1), 4*(attempt+1))</w:t>
      </w:r>
    </w:p>
    <w:p w14:paraId="58949B7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078: </w:t>
      </w:r>
    </w:p>
    <w:p w14:paraId="581C6BF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079: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f"请求最终失败</w:t>
      </w:r>
      <w:proofErr w:type="spellEnd"/>
      <w:r>
        <w:rPr>
          <w:rFonts w:ascii="Noto Sans Mono CJK SC" w:eastAsia="Noto Sans Mono CJK SC" w:hAnsi="Noto Sans Mono CJK SC"/>
          <w:sz w:val="10"/>
        </w:rPr>
        <w:t>：{</w:t>
      </w:r>
      <w:proofErr w:type="spellStart"/>
      <w:r>
        <w:rPr>
          <w:rFonts w:ascii="Noto Sans Mono CJK SC" w:eastAsia="Noto Sans Mono CJK SC" w:hAnsi="Noto Sans Mono CJK SC"/>
          <w:sz w:val="10"/>
        </w:rPr>
        <w:t>url</w:t>
      </w:r>
      <w:proofErr w:type="spellEnd"/>
      <w:r>
        <w:rPr>
          <w:rFonts w:ascii="Noto Sans Mono CJK SC" w:eastAsia="Noto Sans Mono CJK SC" w:hAnsi="Noto Sans Mono CJK SC"/>
          <w:sz w:val="10"/>
        </w:rPr>
        <w:t>}")</w:t>
      </w:r>
    </w:p>
    <w:p w14:paraId="5566866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080:         return None</w:t>
      </w:r>
    </w:p>
    <w:p w14:paraId="593EBC3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081: </w:t>
      </w:r>
    </w:p>
    <w:p w14:paraId="56C7568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082:     def </w:t>
      </w:r>
      <w:proofErr w:type="spellStart"/>
      <w:r>
        <w:rPr>
          <w:rFonts w:ascii="Noto Sans Mono CJK SC" w:eastAsia="Noto Sans Mono CJK SC" w:hAnsi="Noto Sans Mono CJK SC"/>
          <w:sz w:val="10"/>
        </w:rPr>
        <w:t>crawl_</w:t>
      </w:r>
      <w:proofErr w:type="gramStart"/>
      <w:r>
        <w:rPr>
          <w:rFonts w:ascii="Noto Sans Mono CJK SC" w:eastAsia="Noto Sans Mono CJK SC" w:hAnsi="Noto Sans Mono CJK SC"/>
          <w:sz w:val="10"/>
        </w:rPr>
        <w:t>page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self, start):</w:t>
      </w:r>
    </w:p>
    <w:p w14:paraId="385077DA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083:         """爬取单页（增强数据校验）"""</w:t>
      </w:r>
    </w:p>
    <w:p w14:paraId="0212C01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084:         </w:t>
      </w:r>
      <w:proofErr w:type="spellStart"/>
      <w:r>
        <w:rPr>
          <w:rFonts w:ascii="Noto Sans Mono CJK SC" w:eastAsia="Noto Sans Mono CJK SC" w:hAnsi="Noto Sans Mono CJK SC"/>
          <w:sz w:val="10"/>
        </w:rPr>
        <w:t>url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self.base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url.format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(start)</w:t>
      </w:r>
    </w:p>
    <w:p w14:paraId="2460CAD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085:         resp = </w:t>
      </w:r>
      <w:proofErr w:type="gramStart"/>
      <w:r>
        <w:rPr>
          <w:rFonts w:ascii="Noto Sans Mono CJK SC" w:eastAsia="Noto Sans Mono CJK SC" w:hAnsi="Noto Sans Mono CJK SC"/>
          <w:sz w:val="10"/>
        </w:rPr>
        <w:t>self._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requests_get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url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305162D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086:         if not resp:</w:t>
      </w:r>
    </w:p>
    <w:p w14:paraId="3D496AF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087: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f"请求失败</w:t>
      </w:r>
      <w:proofErr w:type="spellEnd"/>
      <w:r>
        <w:rPr>
          <w:rFonts w:ascii="Noto Sans Mono CJK SC" w:eastAsia="Noto Sans Mono CJK SC" w:hAnsi="Noto Sans Mono CJK SC"/>
          <w:sz w:val="10"/>
        </w:rPr>
        <w:t>：{</w:t>
      </w:r>
      <w:proofErr w:type="spellStart"/>
      <w:r>
        <w:rPr>
          <w:rFonts w:ascii="Noto Sans Mono CJK SC" w:eastAsia="Noto Sans Mono CJK SC" w:hAnsi="Noto Sans Mono CJK SC"/>
          <w:sz w:val="10"/>
        </w:rPr>
        <w:t>url</w:t>
      </w:r>
      <w:proofErr w:type="spellEnd"/>
      <w:r>
        <w:rPr>
          <w:rFonts w:ascii="Noto Sans Mono CJK SC" w:eastAsia="Noto Sans Mono CJK SC" w:hAnsi="Noto Sans Mono CJK SC"/>
          <w:sz w:val="10"/>
        </w:rPr>
        <w:t>}")</w:t>
      </w:r>
    </w:p>
    <w:p w14:paraId="449A04B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088:             return</w:t>
      </w:r>
    </w:p>
    <w:p w14:paraId="63B398A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089: </w:t>
      </w:r>
    </w:p>
    <w:p w14:paraId="7BF5078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090: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解析页面</w:t>
      </w:r>
      <w:proofErr w:type="spellEnd"/>
    </w:p>
    <w:p w14:paraId="022EA85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091:         soup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BeautifulSoup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resp.text</w:t>
      </w:r>
      <w:proofErr w:type="spellEnd"/>
      <w:r>
        <w:rPr>
          <w:rFonts w:ascii="Noto Sans Mono CJK SC" w:eastAsia="Noto Sans Mono CJK SC" w:hAnsi="Noto Sans Mono CJK SC"/>
          <w:sz w:val="10"/>
        </w:rPr>
        <w:t>, "</w:t>
      </w:r>
      <w:proofErr w:type="spellStart"/>
      <w:r>
        <w:rPr>
          <w:rFonts w:ascii="Noto Sans Mono CJK SC" w:eastAsia="Noto Sans Mono CJK SC" w:hAnsi="Noto Sans Mono CJK SC"/>
          <w:sz w:val="10"/>
        </w:rPr>
        <w:t>lxml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52FD442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092:         items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soup.find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all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"div", class_="item")</w:t>
      </w:r>
    </w:p>
    <w:p w14:paraId="592CACF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093:         if not items:</w:t>
      </w:r>
    </w:p>
    <w:p w14:paraId="21F468E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094: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f"页面无数据</w:t>
      </w:r>
      <w:proofErr w:type="spellEnd"/>
      <w:r>
        <w:rPr>
          <w:rFonts w:ascii="Noto Sans Mono CJK SC" w:eastAsia="Noto Sans Mono CJK SC" w:hAnsi="Noto Sans Mono CJK SC"/>
          <w:sz w:val="10"/>
        </w:rPr>
        <w:t>：{</w:t>
      </w:r>
      <w:proofErr w:type="spellStart"/>
      <w:r>
        <w:rPr>
          <w:rFonts w:ascii="Noto Sans Mono CJK SC" w:eastAsia="Noto Sans Mono CJK SC" w:hAnsi="Noto Sans Mono CJK SC"/>
          <w:sz w:val="10"/>
        </w:rPr>
        <w:t>url</w:t>
      </w:r>
      <w:proofErr w:type="spellEnd"/>
      <w:r>
        <w:rPr>
          <w:rFonts w:ascii="Noto Sans Mono CJK SC" w:eastAsia="Noto Sans Mono CJK SC" w:hAnsi="Noto Sans Mono CJK SC"/>
          <w:sz w:val="10"/>
        </w:rPr>
        <w:t>}")</w:t>
      </w:r>
    </w:p>
    <w:p w14:paraId="386A4D3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095:             return</w:t>
      </w:r>
    </w:p>
    <w:p w14:paraId="6120761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096: </w:t>
      </w:r>
    </w:p>
    <w:p w14:paraId="355F450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097: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解析每个电影项</w:t>
      </w:r>
      <w:proofErr w:type="spellEnd"/>
    </w:p>
    <w:p w14:paraId="22E7A38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098:         </w:t>
      </w:r>
      <w:proofErr w:type="spellStart"/>
      <w:r>
        <w:rPr>
          <w:rFonts w:ascii="Noto Sans Mono CJK SC" w:eastAsia="Noto Sans Mono CJK SC" w:hAnsi="Noto Sans Mono CJK SC"/>
          <w:sz w:val="10"/>
        </w:rPr>
        <w:t>success_count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0</w:t>
      </w:r>
    </w:p>
    <w:p w14:paraId="2B79ACF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099:         for item in items:</w:t>
      </w:r>
    </w:p>
    <w:p w14:paraId="75EE472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100:             movie = </w:t>
      </w:r>
      <w:proofErr w:type="gramStart"/>
      <w:r>
        <w:rPr>
          <w:rFonts w:ascii="Noto Sans Mono CJK SC" w:eastAsia="Noto Sans Mono CJK SC" w:hAnsi="Noto Sans Mono CJK SC"/>
          <w:sz w:val="10"/>
        </w:rPr>
        <w:t>self._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parse_item</w:t>
      </w:r>
      <w:proofErr w:type="spellEnd"/>
      <w:r>
        <w:rPr>
          <w:rFonts w:ascii="Noto Sans Mono CJK SC" w:eastAsia="Noto Sans Mono CJK SC" w:hAnsi="Noto Sans Mono CJK SC"/>
          <w:sz w:val="10"/>
        </w:rPr>
        <w:t>(item)</w:t>
      </w:r>
    </w:p>
    <w:p w14:paraId="512D0D9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101:             if movie:</w:t>
      </w:r>
    </w:p>
    <w:p w14:paraId="48704DE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102: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self.movies</w:t>
      </w:r>
      <w:proofErr w:type="gramEnd"/>
      <w:r>
        <w:rPr>
          <w:rFonts w:ascii="Noto Sans Mono CJK SC" w:eastAsia="Noto Sans Mono CJK SC" w:hAnsi="Noto Sans Mono CJK SC"/>
          <w:sz w:val="10"/>
        </w:rPr>
        <w:t>.append</w:t>
      </w:r>
      <w:proofErr w:type="spellEnd"/>
      <w:r>
        <w:rPr>
          <w:rFonts w:ascii="Noto Sans Mono CJK SC" w:eastAsia="Noto Sans Mono CJK SC" w:hAnsi="Noto Sans Mono CJK SC"/>
          <w:sz w:val="10"/>
        </w:rPr>
        <w:t>(movie)</w:t>
      </w:r>
    </w:p>
    <w:p w14:paraId="17685E4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103: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success_count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+= 1</w:t>
      </w:r>
    </w:p>
    <w:p w14:paraId="19F64DD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104: </w:t>
      </w:r>
    </w:p>
    <w:p w14:paraId="191629B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105:         logger.info(</w:t>
      </w:r>
      <w:proofErr w:type="spellStart"/>
      <w:r>
        <w:rPr>
          <w:rFonts w:ascii="Noto Sans Mono CJK SC" w:eastAsia="Noto Sans Mono CJK SC" w:hAnsi="Noto Sans Mono CJK SC"/>
          <w:sz w:val="10"/>
        </w:rPr>
        <w:t>f"成功爬取</w:t>
      </w:r>
      <w:proofErr w:type="spellEnd"/>
      <w:r>
        <w:rPr>
          <w:rFonts w:ascii="Noto Sans Mono CJK SC" w:eastAsia="Noto Sans Mono CJK SC" w:hAnsi="Noto Sans Mono CJK SC"/>
          <w:sz w:val="10"/>
        </w:rPr>
        <w:t>：{</w:t>
      </w:r>
      <w:proofErr w:type="spellStart"/>
      <w:r>
        <w:rPr>
          <w:rFonts w:ascii="Noto Sans Mono CJK SC" w:eastAsia="Noto Sans Mono CJK SC" w:hAnsi="Noto Sans Mono CJK SC"/>
          <w:sz w:val="10"/>
        </w:rPr>
        <w:t>url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} | </w:t>
      </w:r>
      <w:proofErr w:type="spellStart"/>
      <w:r>
        <w:rPr>
          <w:rFonts w:ascii="Noto Sans Mono CJK SC" w:eastAsia="Noto Sans Mono CJK SC" w:hAnsi="Noto Sans Mono CJK SC"/>
          <w:sz w:val="10"/>
        </w:rPr>
        <w:t>总数</w:t>
      </w:r>
      <w:proofErr w:type="spellEnd"/>
      <w:r>
        <w:rPr>
          <w:rFonts w:ascii="Noto Sans Mono CJK SC" w:eastAsia="Noto Sans Mono CJK SC" w:hAnsi="Noto Sans Mono CJK SC"/>
          <w:sz w:val="10"/>
        </w:rPr>
        <w:t>：{</w:t>
      </w:r>
      <w:proofErr w:type="spellStart"/>
      <w:r>
        <w:rPr>
          <w:rFonts w:ascii="Noto Sans Mono CJK SC" w:eastAsia="Noto Sans Mono CJK SC" w:hAnsi="Noto Sans Mono CJK SC"/>
          <w:sz w:val="10"/>
        </w:rPr>
        <w:t>len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(items)} | </w:t>
      </w:r>
      <w:proofErr w:type="spellStart"/>
      <w:r>
        <w:rPr>
          <w:rFonts w:ascii="Noto Sans Mono CJK SC" w:eastAsia="Noto Sans Mono CJK SC" w:hAnsi="Noto Sans Mono CJK SC"/>
          <w:sz w:val="10"/>
        </w:rPr>
        <w:t>成功解析</w:t>
      </w:r>
      <w:proofErr w:type="spellEnd"/>
      <w:r>
        <w:rPr>
          <w:rFonts w:ascii="Noto Sans Mono CJK SC" w:eastAsia="Noto Sans Mono CJK SC" w:hAnsi="Noto Sans Mono CJK SC"/>
          <w:sz w:val="10"/>
        </w:rPr>
        <w:t>：{</w:t>
      </w:r>
      <w:proofErr w:type="spellStart"/>
      <w:r>
        <w:rPr>
          <w:rFonts w:ascii="Noto Sans Mono CJK SC" w:eastAsia="Noto Sans Mono CJK SC" w:hAnsi="Noto Sans Mono CJK SC"/>
          <w:sz w:val="10"/>
        </w:rPr>
        <w:t>success_count</w:t>
      </w:r>
      <w:proofErr w:type="spellEnd"/>
      <w:r>
        <w:rPr>
          <w:rFonts w:ascii="Noto Sans Mono CJK SC" w:eastAsia="Noto Sans Mono CJK SC" w:hAnsi="Noto Sans Mono CJK SC"/>
          <w:sz w:val="10"/>
        </w:rPr>
        <w:t>}")</w:t>
      </w:r>
    </w:p>
    <w:p w14:paraId="024A68A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106: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随机休眠（增加范围</w:t>
      </w:r>
      <w:proofErr w:type="spellEnd"/>
      <w:r>
        <w:rPr>
          <w:rFonts w:ascii="Noto Sans Mono CJK SC" w:eastAsia="Noto Sans Mono CJK SC" w:hAnsi="Noto Sans Mono CJK SC"/>
          <w:sz w:val="10"/>
        </w:rPr>
        <w:t>）</w:t>
      </w:r>
    </w:p>
    <w:p w14:paraId="7B9DCA7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107: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self.random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sleep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2.5, 5.5)</w:t>
      </w:r>
    </w:p>
    <w:p w14:paraId="6F6C7A5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108: </w:t>
      </w:r>
    </w:p>
    <w:p w14:paraId="2F9D4C6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109:     def _</w:t>
      </w:r>
      <w:proofErr w:type="spellStart"/>
      <w:r>
        <w:rPr>
          <w:rFonts w:ascii="Noto Sans Mono CJK SC" w:eastAsia="Noto Sans Mono CJK SC" w:hAnsi="Noto Sans Mono CJK SC"/>
          <w:sz w:val="10"/>
        </w:rPr>
        <w:t>parse_</w:t>
      </w:r>
      <w:proofErr w:type="gramStart"/>
      <w:r>
        <w:rPr>
          <w:rFonts w:ascii="Noto Sans Mono CJK SC" w:eastAsia="Noto Sans Mono CJK SC" w:hAnsi="Noto Sans Mono CJK SC"/>
          <w:sz w:val="10"/>
        </w:rPr>
        <w:t>item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self, item):</w:t>
      </w:r>
    </w:p>
    <w:p w14:paraId="40897A5D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110:         """解析电影项（修复quote台词提取，兼容豆瓣真实HTML结构）"""</w:t>
      </w:r>
    </w:p>
    <w:p w14:paraId="7528254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111:         movie = {}</w:t>
      </w:r>
    </w:p>
    <w:p w14:paraId="202B6A1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112:         try:</w:t>
      </w:r>
    </w:p>
    <w:p w14:paraId="3C92B97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113: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排名（安全转换</w:t>
      </w:r>
      <w:proofErr w:type="spellEnd"/>
      <w:r>
        <w:rPr>
          <w:rFonts w:ascii="Noto Sans Mono CJK SC" w:eastAsia="Noto Sans Mono CJK SC" w:hAnsi="Noto Sans Mono CJK SC"/>
          <w:sz w:val="10"/>
        </w:rPr>
        <w:t>）</w:t>
      </w:r>
    </w:p>
    <w:p w14:paraId="63E20FC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114: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rank_tag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item.find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("</w:t>
      </w:r>
      <w:proofErr w:type="spellStart"/>
      <w:r>
        <w:rPr>
          <w:rFonts w:ascii="Noto Sans Mono CJK SC" w:eastAsia="Noto Sans Mono CJK SC" w:hAnsi="Noto Sans Mono CJK SC"/>
          <w:sz w:val="10"/>
        </w:rPr>
        <w:t>em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72832CD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115: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rank_num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r>
        <w:rPr>
          <w:rFonts w:ascii="Noto Sans Mono CJK SC" w:eastAsia="Noto Sans Mono CJK SC" w:hAnsi="Noto Sans Mono CJK SC"/>
          <w:sz w:val="10"/>
        </w:rPr>
        <w:t>rank_tag.</w:t>
      </w:r>
      <w:proofErr w:type="gramStart"/>
      <w:r>
        <w:rPr>
          <w:rFonts w:ascii="Noto Sans Mono CJK SC" w:eastAsia="Noto Sans Mono CJK SC" w:hAnsi="Noto Sans Mono CJK SC"/>
          <w:sz w:val="10"/>
        </w:rPr>
        <w:t>text.strip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() if </w:t>
      </w:r>
      <w:proofErr w:type="spellStart"/>
      <w:r>
        <w:rPr>
          <w:rFonts w:ascii="Noto Sans Mono CJK SC" w:eastAsia="Noto Sans Mono CJK SC" w:hAnsi="Noto Sans Mono CJK SC"/>
          <w:sz w:val="10"/>
        </w:rPr>
        <w:t>rank_tag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else "0"</w:t>
      </w:r>
    </w:p>
    <w:p w14:paraId="2D5B0F4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116:             movie["</w:t>
      </w:r>
      <w:proofErr w:type="spellStart"/>
      <w:r>
        <w:rPr>
          <w:rFonts w:ascii="Noto Sans Mono CJK SC" w:eastAsia="Noto Sans Mono CJK SC" w:hAnsi="Noto Sans Mono CJK SC"/>
          <w:sz w:val="10"/>
        </w:rPr>
        <w:t>rank_num</w:t>
      </w:r>
      <w:proofErr w:type="spellEnd"/>
      <w:r>
        <w:rPr>
          <w:rFonts w:ascii="Noto Sans Mono CJK SC" w:eastAsia="Noto Sans Mono CJK SC" w:hAnsi="Noto Sans Mono CJK SC"/>
          <w:sz w:val="10"/>
        </w:rPr>
        <w:t>"] = int(</w:t>
      </w:r>
      <w:proofErr w:type="spellStart"/>
      <w:r>
        <w:rPr>
          <w:rFonts w:ascii="Noto Sans Mono CJK SC" w:eastAsia="Noto Sans Mono CJK SC" w:hAnsi="Noto Sans Mono CJK SC"/>
          <w:sz w:val="10"/>
        </w:rPr>
        <w:t>rank_num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) if </w:t>
      </w:r>
      <w:proofErr w:type="spellStart"/>
      <w:r>
        <w:rPr>
          <w:rFonts w:ascii="Noto Sans Mono CJK SC" w:eastAsia="Noto Sans Mono CJK SC" w:hAnsi="Noto Sans Mono CJK SC"/>
          <w:sz w:val="10"/>
        </w:rPr>
        <w:t>rank_</w:t>
      </w:r>
      <w:proofErr w:type="gramStart"/>
      <w:r>
        <w:rPr>
          <w:rFonts w:ascii="Noto Sans Mono CJK SC" w:eastAsia="Noto Sans Mono CJK SC" w:hAnsi="Noto Sans Mono CJK SC"/>
          <w:sz w:val="10"/>
        </w:rPr>
        <w:t>num.isdigit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() else 0</w:t>
      </w:r>
    </w:p>
    <w:p w14:paraId="1965662B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 xml:space="preserve">117: </w:t>
      </w:r>
    </w:p>
    <w:p w14:paraId="620D3784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118:             # 标题（增强解析，安全判断）</w:t>
      </w:r>
    </w:p>
    <w:p w14:paraId="3017B02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119: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title_tag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item.find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("span", class_="title")</w:t>
      </w:r>
    </w:p>
    <w:p w14:paraId="17CC880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120: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other_tag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item.find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("span", class_="other")</w:t>
      </w:r>
    </w:p>
    <w:p w14:paraId="1C8C3F0E" w14:textId="77777777" w:rsidR="00BF35ED" w:rsidRDefault="00BF35ED">
      <w:pPr>
        <w:spacing w:after="0" w:line="120" w:lineRule="exact"/>
      </w:pPr>
    </w:p>
    <w:p w14:paraId="4B5BB7E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b/>
          <w:color w:val="1E3C5A"/>
          <w:sz w:val="10"/>
        </w:rPr>
        <w:t># ===== core/selenium_crawler.py (L1-L110) =====</w:t>
      </w:r>
    </w:p>
    <w:p w14:paraId="18AA0AA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001: import time</w:t>
      </w:r>
    </w:p>
    <w:p w14:paraId="4E669EC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002: import re</w:t>
      </w:r>
    </w:p>
    <w:p w14:paraId="51E6EFE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003: import random</w:t>
      </w:r>
    </w:p>
    <w:p w14:paraId="238EF53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004: from selenium import </w:t>
      </w:r>
      <w:proofErr w:type="spellStart"/>
      <w:r>
        <w:rPr>
          <w:rFonts w:ascii="Noto Sans Mono CJK SC" w:eastAsia="Noto Sans Mono CJK SC" w:hAnsi="Noto Sans Mono CJK SC"/>
          <w:sz w:val="10"/>
        </w:rPr>
        <w:t>webdriver</w:t>
      </w:r>
      <w:proofErr w:type="spellEnd"/>
    </w:p>
    <w:p w14:paraId="3E623FE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005: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selenium.webdriver</w:t>
      </w:r>
      <w:proofErr w:type="gramEnd"/>
      <w:r>
        <w:rPr>
          <w:rFonts w:ascii="Noto Sans Mono CJK SC" w:eastAsia="Noto Sans Mono CJK SC" w:hAnsi="Noto Sans Mono CJK SC"/>
          <w:sz w:val="10"/>
        </w:rPr>
        <w:t>.</w:t>
      </w:r>
      <w:proofErr w:type="gramStart"/>
      <w:r>
        <w:rPr>
          <w:rFonts w:ascii="Noto Sans Mono CJK SC" w:eastAsia="Noto Sans Mono CJK SC" w:hAnsi="Noto Sans Mono CJK SC"/>
          <w:sz w:val="10"/>
        </w:rPr>
        <w:t>edge.options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import Options</w:t>
      </w:r>
    </w:p>
    <w:p w14:paraId="5A3B7E7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006: from selenium.webdriver.common.by import By</w:t>
      </w:r>
    </w:p>
    <w:p w14:paraId="376EFEA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007: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selenium.webdriver</w:t>
      </w:r>
      <w:proofErr w:type="gramEnd"/>
      <w:r>
        <w:rPr>
          <w:rFonts w:ascii="Noto Sans Mono CJK SC" w:eastAsia="Noto Sans Mono CJK SC" w:hAnsi="Noto Sans Mono CJK SC"/>
          <w:sz w:val="10"/>
        </w:rPr>
        <w:t>.support.ui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WebDriverWait</w:t>
      </w:r>
      <w:proofErr w:type="spellEnd"/>
    </w:p>
    <w:p w14:paraId="382D518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008: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selenium.webdriver</w:t>
      </w:r>
      <w:proofErr w:type="gramEnd"/>
      <w:r>
        <w:rPr>
          <w:rFonts w:ascii="Noto Sans Mono CJK SC" w:eastAsia="Noto Sans Mono CJK SC" w:hAnsi="Noto Sans Mono CJK SC"/>
          <w:sz w:val="10"/>
        </w:rPr>
        <w:t>.support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expected_conditions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as EC</w:t>
      </w:r>
    </w:p>
    <w:p w14:paraId="3D9E36C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009: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selenium.common</w:t>
      </w:r>
      <w:proofErr w:type="gramEnd"/>
      <w:r>
        <w:rPr>
          <w:rFonts w:ascii="Noto Sans Mono CJK SC" w:eastAsia="Noto Sans Mono CJK SC" w:hAnsi="Noto Sans Mono CJK SC"/>
          <w:sz w:val="10"/>
        </w:rPr>
        <w:t>.exceptions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TimeoutException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, </w:t>
      </w:r>
      <w:proofErr w:type="spellStart"/>
      <w:r>
        <w:rPr>
          <w:rFonts w:ascii="Noto Sans Mono CJK SC" w:eastAsia="Noto Sans Mono CJK SC" w:hAnsi="Noto Sans Mono CJK SC"/>
          <w:sz w:val="10"/>
        </w:rPr>
        <w:t>NoSuchElementException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, </w:t>
      </w:r>
      <w:proofErr w:type="spellStart"/>
      <w:r>
        <w:rPr>
          <w:rFonts w:ascii="Noto Sans Mono CJK SC" w:eastAsia="Noto Sans Mono CJK SC" w:hAnsi="Noto Sans Mono CJK SC"/>
          <w:sz w:val="10"/>
        </w:rPr>
        <w:t>WebDriverException</w:t>
      </w:r>
      <w:proofErr w:type="spellEnd"/>
    </w:p>
    <w:p w14:paraId="79A7949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010: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utils.logger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import logger</w:t>
      </w:r>
    </w:p>
    <w:p w14:paraId="2CFBE56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011: from </w:t>
      </w:r>
      <w:proofErr w:type="spellStart"/>
      <w:r>
        <w:rPr>
          <w:rFonts w:ascii="Noto Sans Mono CJK SC" w:eastAsia="Noto Sans Mono CJK SC" w:hAnsi="Noto Sans Mono CJK SC"/>
          <w:sz w:val="10"/>
        </w:rPr>
        <w:t>utils.user_agents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get_random_ua</w:t>
      </w:r>
      <w:proofErr w:type="spellEnd"/>
    </w:p>
    <w:p w14:paraId="569B9E9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012: import </w:t>
      </w:r>
      <w:proofErr w:type="spellStart"/>
      <w:r>
        <w:rPr>
          <w:rFonts w:ascii="Noto Sans Mono CJK SC" w:eastAsia="Noto Sans Mono CJK SC" w:hAnsi="Noto Sans Mono CJK SC"/>
          <w:sz w:val="10"/>
        </w:rPr>
        <w:t>os</w:t>
      </w:r>
      <w:proofErr w:type="spellEnd"/>
    </w:p>
    <w:p w14:paraId="2B1F02D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013: </w:t>
      </w:r>
    </w:p>
    <w:p w14:paraId="5FBC7D4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014: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os.environ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['WDM_LOG_LEVEL'] = '0'</w:t>
      </w:r>
    </w:p>
    <w:p w14:paraId="5D1E9C6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015: </w:t>
      </w:r>
    </w:p>
    <w:p w14:paraId="7A6206A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016: class </w:t>
      </w:r>
      <w:proofErr w:type="spellStart"/>
      <w:r>
        <w:rPr>
          <w:rFonts w:ascii="Noto Sans Mono CJK SC" w:eastAsia="Noto Sans Mono CJK SC" w:hAnsi="Noto Sans Mono CJK SC"/>
          <w:sz w:val="10"/>
        </w:rPr>
        <w:t>SeleniumDetailCrawler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1DA7526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017:     def __</w:t>
      </w:r>
      <w:proofErr w:type="spellStart"/>
      <w:r>
        <w:rPr>
          <w:rFonts w:ascii="Noto Sans Mono CJK SC" w:eastAsia="Noto Sans Mono CJK SC" w:hAnsi="Noto Sans Mono CJK SC"/>
          <w:sz w:val="10"/>
        </w:rPr>
        <w:t>init</w:t>
      </w:r>
      <w:proofErr w:type="spellEnd"/>
      <w:r>
        <w:rPr>
          <w:rFonts w:ascii="Noto Sans Mono CJK SC" w:eastAsia="Noto Sans Mono CJK SC" w:hAnsi="Noto Sans Mono CJK SC"/>
          <w:sz w:val="10"/>
        </w:rPr>
        <w:t>__(self):</w:t>
      </w:r>
    </w:p>
    <w:p w14:paraId="3711D3F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018: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self.driver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None</w:t>
      </w:r>
    </w:p>
    <w:p w14:paraId="41FDD00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019: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self.init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driver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4122447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020: </w:t>
      </w:r>
    </w:p>
    <w:p w14:paraId="5AA9F56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021:     def </w:t>
      </w:r>
      <w:proofErr w:type="spellStart"/>
      <w:r>
        <w:rPr>
          <w:rFonts w:ascii="Noto Sans Mono CJK SC" w:eastAsia="Noto Sans Mono CJK SC" w:hAnsi="Noto Sans Mono CJK SC"/>
          <w:sz w:val="10"/>
        </w:rPr>
        <w:t>init_driver</w:t>
      </w:r>
      <w:proofErr w:type="spellEnd"/>
      <w:r>
        <w:rPr>
          <w:rFonts w:ascii="Noto Sans Mono CJK SC" w:eastAsia="Noto Sans Mono CJK SC" w:hAnsi="Noto Sans Mono CJK SC"/>
          <w:sz w:val="10"/>
        </w:rPr>
        <w:t>(self):</w:t>
      </w:r>
    </w:p>
    <w:p w14:paraId="45385EA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022: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初始化浏览器驱动（强化反爬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+ </w:t>
      </w:r>
      <w:proofErr w:type="spellStart"/>
      <w:r>
        <w:rPr>
          <w:rFonts w:ascii="Noto Sans Mono CJK SC" w:eastAsia="Noto Sans Mono CJK SC" w:hAnsi="Noto Sans Mono CJK SC"/>
          <w:sz w:val="10"/>
        </w:rPr>
        <w:t>稳定加载</w:t>
      </w:r>
      <w:proofErr w:type="spellEnd"/>
      <w:r>
        <w:rPr>
          <w:rFonts w:ascii="Noto Sans Mono CJK SC" w:eastAsia="Noto Sans Mono CJK SC" w:hAnsi="Noto Sans Mono CJK SC"/>
          <w:sz w:val="10"/>
        </w:rPr>
        <w:t>）"""</w:t>
      </w:r>
    </w:p>
    <w:p w14:paraId="1E93747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023:         if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self.driver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:</w:t>
      </w:r>
    </w:p>
    <w:p w14:paraId="19E816F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024:             try:</w:t>
      </w:r>
    </w:p>
    <w:p w14:paraId="77C5760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025: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self.driver</w:t>
      </w:r>
      <w:proofErr w:type="gramEnd"/>
      <w:r>
        <w:rPr>
          <w:rFonts w:ascii="Noto Sans Mono CJK SC" w:eastAsia="Noto Sans Mono CJK SC" w:hAnsi="Noto Sans Mono CJK SC"/>
          <w:sz w:val="10"/>
        </w:rPr>
        <w:t>.</w:t>
      </w:r>
      <w:proofErr w:type="gramStart"/>
      <w:r>
        <w:rPr>
          <w:rFonts w:ascii="Noto Sans Mono CJK SC" w:eastAsia="Noto Sans Mono CJK SC" w:hAnsi="Noto Sans Mono CJK SC"/>
          <w:sz w:val="10"/>
        </w:rPr>
        <w:t>quit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6D4E50F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026:             except:</w:t>
      </w:r>
    </w:p>
    <w:p w14:paraId="708442B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027:                 pass</w:t>
      </w:r>
    </w:p>
    <w:p w14:paraId="1D00F2A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028:         </w:t>
      </w:r>
    </w:p>
    <w:p w14:paraId="4869A7B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029:         try:</w:t>
      </w:r>
    </w:p>
    <w:p w14:paraId="1854EAE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030:             opts = </w:t>
      </w:r>
      <w:proofErr w:type="gramStart"/>
      <w:r>
        <w:rPr>
          <w:rFonts w:ascii="Noto Sans Mono CJK SC" w:eastAsia="Noto Sans Mono CJK SC" w:hAnsi="Noto Sans Mono CJK SC"/>
          <w:sz w:val="10"/>
        </w:rPr>
        <w:t>Options(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0CC499A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031: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opts.add_argument</w:t>
      </w:r>
      <w:proofErr w:type="spellEnd"/>
      <w:r>
        <w:rPr>
          <w:rFonts w:ascii="Noto Sans Mono CJK SC" w:eastAsia="Noto Sans Mono CJK SC" w:hAnsi="Noto Sans Mono CJK SC"/>
          <w:sz w:val="10"/>
        </w:rPr>
        <w:t>("--headless=new")</w:t>
      </w:r>
    </w:p>
    <w:p w14:paraId="6D48620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032: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opts.add_argument</w:t>
      </w:r>
      <w:proofErr w:type="spellEnd"/>
      <w:r>
        <w:rPr>
          <w:rFonts w:ascii="Noto Sans Mono CJK SC" w:eastAsia="Noto Sans Mono CJK SC" w:hAnsi="Noto Sans Mono CJK SC"/>
          <w:sz w:val="10"/>
        </w:rPr>
        <w:t>("--disable-</w:t>
      </w:r>
      <w:proofErr w:type="spellStart"/>
      <w:r>
        <w:rPr>
          <w:rFonts w:ascii="Noto Sans Mono CJK SC" w:eastAsia="Noto Sans Mono CJK SC" w:hAnsi="Noto Sans Mono CJK SC"/>
          <w:sz w:val="10"/>
        </w:rPr>
        <w:t>gpu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0CE6959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033: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opts.add_argument</w:t>
      </w:r>
      <w:proofErr w:type="spellEnd"/>
      <w:r>
        <w:rPr>
          <w:rFonts w:ascii="Noto Sans Mono CJK SC" w:eastAsia="Noto Sans Mono CJK SC" w:hAnsi="Noto Sans Mono CJK SC"/>
          <w:sz w:val="10"/>
        </w:rPr>
        <w:t>("--no-sandbox")</w:t>
      </w:r>
    </w:p>
    <w:p w14:paraId="0506A2D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034: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opts.add_argument</w:t>
      </w:r>
      <w:proofErr w:type="spellEnd"/>
      <w:r>
        <w:rPr>
          <w:rFonts w:ascii="Noto Sans Mono CJK SC" w:eastAsia="Noto Sans Mono CJK SC" w:hAnsi="Noto Sans Mono CJK SC"/>
          <w:sz w:val="10"/>
        </w:rPr>
        <w:t>("--disable-dev-</w:t>
      </w:r>
      <w:proofErr w:type="spellStart"/>
      <w:r>
        <w:rPr>
          <w:rFonts w:ascii="Noto Sans Mono CJK SC" w:eastAsia="Noto Sans Mono CJK SC" w:hAnsi="Noto Sans Mono CJK SC"/>
          <w:sz w:val="10"/>
        </w:rPr>
        <w:t>shm</w:t>
      </w:r>
      <w:proofErr w:type="spellEnd"/>
      <w:r>
        <w:rPr>
          <w:rFonts w:ascii="Noto Sans Mono CJK SC" w:eastAsia="Noto Sans Mono CJK SC" w:hAnsi="Noto Sans Mono CJK SC"/>
          <w:sz w:val="10"/>
        </w:rPr>
        <w:t>-usage")</w:t>
      </w:r>
    </w:p>
    <w:p w14:paraId="6AA2072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035: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opts.add_argument</w:t>
      </w:r>
      <w:proofErr w:type="spellEnd"/>
      <w:r>
        <w:rPr>
          <w:rFonts w:ascii="Noto Sans Mono CJK SC" w:eastAsia="Noto Sans Mono CJK SC" w:hAnsi="Noto Sans Mono CJK SC"/>
          <w:sz w:val="10"/>
        </w:rPr>
        <w:t>("--disable-blink-features=</w:t>
      </w:r>
      <w:proofErr w:type="spellStart"/>
      <w:r>
        <w:rPr>
          <w:rFonts w:ascii="Noto Sans Mono CJK SC" w:eastAsia="Noto Sans Mono CJK SC" w:hAnsi="Noto Sans Mono CJK SC"/>
          <w:sz w:val="10"/>
        </w:rPr>
        <w:t>AutomationControlled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64F8E5A4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 xml:space="preserve">036:             </w:t>
      </w:r>
    </w:p>
    <w:p w14:paraId="3B8E9E31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037:             # 屏蔽自动化特征（关键修复）</w:t>
      </w:r>
    </w:p>
    <w:p w14:paraId="6957A0E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038: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opts.add_experimental_</w:t>
      </w:r>
      <w:proofErr w:type="gramStart"/>
      <w:r>
        <w:rPr>
          <w:rFonts w:ascii="Noto Sans Mono CJK SC" w:eastAsia="Noto Sans Mono CJK SC" w:hAnsi="Noto Sans Mono CJK SC"/>
          <w:sz w:val="10"/>
        </w:rPr>
        <w:t>option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"</w:t>
      </w:r>
      <w:proofErr w:type="spellStart"/>
      <w:r>
        <w:rPr>
          <w:rFonts w:ascii="Noto Sans Mono CJK SC" w:eastAsia="Noto Sans Mono CJK SC" w:hAnsi="Noto Sans Mono CJK SC"/>
          <w:sz w:val="10"/>
        </w:rPr>
        <w:t>excludeSwitches</w:t>
      </w:r>
      <w:proofErr w:type="spellEnd"/>
      <w:r>
        <w:rPr>
          <w:rFonts w:ascii="Noto Sans Mono CJK SC" w:eastAsia="Noto Sans Mono CJK SC" w:hAnsi="Noto Sans Mono CJK SC"/>
          <w:sz w:val="10"/>
        </w:rPr>
        <w:t>", ["enable-automation", "enable-logging"])</w:t>
      </w:r>
    </w:p>
    <w:p w14:paraId="61C5B03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039: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opts.add_experimental_</w:t>
      </w:r>
      <w:proofErr w:type="gramStart"/>
      <w:r>
        <w:rPr>
          <w:rFonts w:ascii="Noto Sans Mono CJK SC" w:eastAsia="Noto Sans Mono CJK SC" w:hAnsi="Noto Sans Mono CJK SC"/>
          <w:sz w:val="10"/>
        </w:rPr>
        <w:t>option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'</w:t>
      </w:r>
      <w:proofErr w:type="spellStart"/>
      <w:r>
        <w:rPr>
          <w:rFonts w:ascii="Noto Sans Mono CJK SC" w:eastAsia="Noto Sans Mono CJK SC" w:hAnsi="Noto Sans Mono CJK SC"/>
          <w:sz w:val="10"/>
        </w:rPr>
        <w:t>useAutomationExtension</w:t>
      </w:r>
      <w:proofErr w:type="spellEnd"/>
      <w:r>
        <w:rPr>
          <w:rFonts w:ascii="Noto Sans Mono CJK SC" w:eastAsia="Noto Sans Mono CJK SC" w:hAnsi="Noto Sans Mono CJK SC"/>
          <w:sz w:val="10"/>
        </w:rPr>
        <w:t>', False)</w:t>
      </w:r>
    </w:p>
    <w:p w14:paraId="7805FB14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 xml:space="preserve">040:             </w:t>
      </w:r>
    </w:p>
    <w:p w14:paraId="187E2AF3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041:             # 随机UA + 模拟正常浏览器指纹</w:t>
      </w:r>
    </w:p>
    <w:p w14:paraId="3B42695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042: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opts.add_argument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f"user</w:t>
      </w:r>
      <w:proofErr w:type="spellEnd"/>
      <w:r>
        <w:rPr>
          <w:rFonts w:ascii="Noto Sans Mono CJK SC" w:eastAsia="Noto Sans Mono CJK SC" w:hAnsi="Noto Sans Mono CJK SC"/>
          <w:sz w:val="10"/>
        </w:rPr>
        <w:t>-agent={</w:t>
      </w:r>
      <w:proofErr w:type="spellStart"/>
      <w:r>
        <w:rPr>
          <w:rFonts w:ascii="Noto Sans Mono CJK SC" w:eastAsia="Noto Sans Mono CJK SC" w:hAnsi="Noto Sans Mono CJK SC"/>
          <w:sz w:val="10"/>
        </w:rPr>
        <w:t>get_random_</w:t>
      </w:r>
      <w:proofErr w:type="gramStart"/>
      <w:r>
        <w:rPr>
          <w:rFonts w:ascii="Noto Sans Mono CJK SC" w:eastAsia="Noto Sans Mono CJK SC" w:hAnsi="Noto Sans Mono CJK SC"/>
          <w:sz w:val="10"/>
        </w:rPr>
        <w:t>ua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)}")</w:t>
      </w:r>
    </w:p>
    <w:p w14:paraId="7DD0303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043: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opts.add_argument</w:t>
      </w:r>
      <w:proofErr w:type="spellEnd"/>
      <w:r>
        <w:rPr>
          <w:rFonts w:ascii="Noto Sans Mono CJK SC" w:eastAsia="Noto Sans Mono CJK SC" w:hAnsi="Noto Sans Mono CJK SC"/>
          <w:sz w:val="10"/>
        </w:rPr>
        <w:t>("--lang=</w:t>
      </w:r>
      <w:proofErr w:type="spellStart"/>
      <w:r>
        <w:rPr>
          <w:rFonts w:ascii="Noto Sans Mono CJK SC" w:eastAsia="Noto Sans Mono CJK SC" w:hAnsi="Noto Sans Mono CJK SC"/>
          <w:sz w:val="10"/>
        </w:rPr>
        <w:t>zh</w:t>
      </w:r>
      <w:proofErr w:type="spellEnd"/>
      <w:r>
        <w:rPr>
          <w:rFonts w:ascii="Noto Sans Mono CJK SC" w:eastAsia="Noto Sans Mono CJK SC" w:hAnsi="Noto Sans Mono CJK SC"/>
          <w:sz w:val="10"/>
        </w:rPr>
        <w:t>-CN")</w:t>
      </w:r>
    </w:p>
    <w:p w14:paraId="36D72A6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044: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opts.add_argument</w:t>
      </w:r>
      <w:proofErr w:type="spellEnd"/>
      <w:r>
        <w:rPr>
          <w:rFonts w:ascii="Noto Sans Mono CJK SC" w:eastAsia="Noto Sans Mono CJK SC" w:hAnsi="Noto Sans Mono CJK SC"/>
          <w:sz w:val="10"/>
        </w:rPr>
        <w:t>("--window-size=1920,1080")</w:t>
      </w:r>
    </w:p>
    <w:p w14:paraId="7782FC65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 xml:space="preserve">045:             </w:t>
      </w:r>
    </w:p>
    <w:p w14:paraId="7719B15D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046:             # 提速：</w:t>
      </w:r>
      <w:proofErr w:type="gramStart"/>
      <w:r>
        <w:rPr>
          <w:rFonts w:ascii="Noto Sans Mono CJK SC" w:eastAsia="Noto Sans Mono CJK SC" w:hAnsi="Noto Sans Mono CJK SC"/>
          <w:sz w:val="10"/>
          <w:lang w:eastAsia="zh-CN"/>
        </w:rPr>
        <w:t>不</w:t>
      </w:r>
      <w:proofErr w:type="gramEnd"/>
      <w:r>
        <w:rPr>
          <w:rFonts w:ascii="Noto Sans Mono CJK SC" w:eastAsia="Noto Sans Mono CJK SC" w:hAnsi="Noto Sans Mono CJK SC"/>
          <w:sz w:val="10"/>
          <w:lang w:eastAsia="zh-CN"/>
        </w:rPr>
        <w:t>加载图片、视频、不必要样式</w:t>
      </w:r>
    </w:p>
    <w:p w14:paraId="2FB6349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lastRenderedPageBreak/>
        <w:t xml:space="preserve">047: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opts.add_argument</w:t>
      </w:r>
      <w:proofErr w:type="spellEnd"/>
      <w:r>
        <w:rPr>
          <w:rFonts w:ascii="Noto Sans Mono CJK SC" w:eastAsia="Noto Sans Mono CJK SC" w:hAnsi="Noto Sans Mono CJK SC"/>
          <w:sz w:val="10"/>
        </w:rPr>
        <w:t>("--disable-images")</w:t>
      </w:r>
    </w:p>
    <w:p w14:paraId="7C0C962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048: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opts.add_argument</w:t>
      </w:r>
      <w:proofErr w:type="spellEnd"/>
      <w:r>
        <w:rPr>
          <w:rFonts w:ascii="Noto Sans Mono CJK SC" w:eastAsia="Noto Sans Mono CJK SC" w:hAnsi="Noto Sans Mono CJK SC"/>
          <w:sz w:val="10"/>
        </w:rPr>
        <w:t>("--disable-media-source")</w:t>
      </w:r>
    </w:p>
    <w:p w14:paraId="09E8C4A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049: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opts.add_argument</w:t>
      </w:r>
      <w:proofErr w:type="spellEnd"/>
      <w:r>
        <w:rPr>
          <w:rFonts w:ascii="Noto Sans Mono CJK SC" w:eastAsia="Noto Sans Mono CJK SC" w:hAnsi="Noto Sans Mono CJK SC"/>
          <w:sz w:val="10"/>
        </w:rPr>
        <w:t>("--disable-extensions")</w:t>
      </w:r>
    </w:p>
    <w:p w14:paraId="41CC67DF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 xml:space="preserve">050:             </w:t>
      </w:r>
    </w:p>
    <w:p w14:paraId="59B9BADD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051:             # 加载策略：只等DOM，不等资源（大幅减少超时）</w:t>
      </w:r>
    </w:p>
    <w:p w14:paraId="45429CD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052: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opts.page</w:t>
      </w:r>
      <w:proofErr w:type="gramEnd"/>
      <w:r>
        <w:rPr>
          <w:rFonts w:ascii="Noto Sans Mono CJK SC" w:eastAsia="Noto Sans Mono CJK SC" w:hAnsi="Noto Sans Mono CJK SC"/>
          <w:sz w:val="10"/>
        </w:rPr>
        <w:t>_load_strategy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'eager'</w:t>
      </w:r>
    </w:p>
    <w:p w14:paraId="27885EF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053:             </w:t>
      </w:r>
    </w:p>
    <w:p w14:paraId="35B008A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054: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启动驱动</w:t>
      </w:r>
      <w:proofErr w:type="spellEnd"/>
    </w:p>
    <w:p w14:paraId="3D4940E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055: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self.driver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webdriver.Edge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(options=opts)</w:t>
      </w:r>
    </w:p>
    <w:p w14:paraId="3E4C451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056: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self.driver.set_page_load_</w:t>
      </w:r>
      <w:proofErr w:type="gramStart"/>
      <w:r>
        <w:rPr>
          <w:rFonts w:ascii="Noto Sans Mono CJK SC" w:eastAsia="Noto Sans Mono CJK SC" w:hAnsi="Noto Sans Mono CJK SC"/>
          <w:sz w:val="10"/>
        </w:rPr>
        <w:t>timeout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50)    # </w:t>
      </w:r>
      <w:proofErr w:type="spellStart"/>
      <w:r>
        <w:rPr>
          <w:rFonts w:ascii="Noto Sans Mono CJK SC" w:eastAsia="Noto Sans Mono CJK SC" w:hAnsi="Noto Sans Mono CJK SC"/>
          <w:sz w:val="10"/>
        </w:rPr>
        <w:t>延长超时，避免豆瓣慢加载</w:t>
      </w:r>
      <w:proofErr w:type="spellEnd"/>
    </w:p>
    <w:p w14:paraId="0F02AB3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057: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self.driver.set_script_</w:t>
      </w:r>
      <w:proofErr w:type="gramStart"/>
      <w:r>
        <w:rPr>
          <w:rFonts w:ascii="Noto Sans Mono CJK SC" w:eastAsia="Noto Sans Mono CJK SC" w:hAnsi="Noto Sans Mono CJK SC"/>
          <w:sz w:val="10"/>
        </w:rPr>
        <w:t>timeout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30)</w:t>
      </w:r>
    </w:p>
    <w:p w14:paraId="74702BF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058:             </w:t>
      </w:r>
    </w:p>
    <w:p w14:paraId="0E5440C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059: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终极隐藏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</w:t>
      </w:r>
      <w:proofErr w:type="spellStart"/>
      <w:r>
        <w:rPr>
          <w:rFonts w:ascii="Noto Sans Mono CJK SC" w:eastAsia="Noto Sans Mono CJK SC" w:hAnsi="Noto Sans Mono CJK SC"/>
          <w:sz w:val="10"/>
        </w:rPr>
        <w:t>webdriver</w:t>
      </w:r>
      <w:proofErr w:type="spellEnd"/>
    </w:p>
    <w:p w14:paraId="51470C2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060:             </w:t>
      </w:r>
      <w:proofErr w:type="gramStart"/>
      <w:r>
        <w:rPr>
          <w:rFonts w:ascii="Noto Sans Mono CJK SC" w:eastAsia="Noto Sans Mono CJK SC" w:hAnsi="Noto Sans Mono CJK SC"/>
          <w:sz w:val="10"/>
        </w:rPr>
        <w:t>self.driver</w:t>
      </w:r>
      <w:proofErr w:type="gramEnd"/>
      <w:r>
        <w:rPr>
          <w:rFonts w:ascii="Noto Sans Mono CJK SC" w:eastAsia="Noto Sans Mono CJK SC" w:hAnsi="Noto Sans Mono CJK SC"/>
          <w:sz w:val="10"/>
        </w:rPr>
        <w:t>.execute_cdp_</w:t>
      </w:r>
      <w:proofErr w:type="gramStart"/>
      <w:r>
        <w:rPr>
          <w:rFonts w:ascii="Noto Sans Mono CJK SC" w:eastAsia="Noto Sans Mono CJK SC" w:hAnsi="Noto Sans Mono CJK SC"/>
          <w:sz w:val="10"/>
        </w:rPr>
        <w:t>cmd(</w:t>
      </w:r>
      <w:proofErr w:type="gramEnd"/>
      <w:r>
        <w:rPr>
          <w:rFonts w:ascii="Noto Sans Mono CJK SC" w:eastAsia="Noto Sans Mono CJK SC" w:hAnsi="Noto Sans Mono CJK SC"/>
          <w:sz w:val="10"/>
        </w:rPr>
        <w:t>"Page.addScriptToEvaluateOnNewDocument", {</w:t>
      </w:r>
    </w:p>
    <w:p w14:paraId="2DAA34E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061:                 "source": """</w:t>
      </w:r>
    </w:p>
    <w:p w14:paraId="75BC114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062:    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Object.defineProperty</w:t>
      </w:r>
      <w:proofErr w:type="spellEnd"/>
      <w:r>
        <w:rPr>
          <w:rFonts w:ascii="Noto Sans Mono CJK SC" w:eastAsia="Noto Sans Mono CJK SC" w:hAnsi="Noto Sans Mono CJK SC"/>
          <w:sz w:val="10"/>
        </w:rPr>
        <w:t>(navigator, '</w:t>
      </w:r>
      <w:proofErr w:type="spellStart"/>
      <w:r>
        <w:rPr>
          <w:rFonts w:ascii="Noto Sans Mono CJK SC" w:eastAsia="Noto Sans Mono CJK SC" w:hAnsi="Noto Sans Mono CJK SC"/>
          <w:sz w:val="10"/>
        </w:rPr>
        <w:t>webdriver</w:t>
      </w:r>
      <w:proofErr w:type="spellEnd"/>
      <w:r>
        <w:rPr>
          <w:rFonts w:ascii="Noto Sans Mono CJK SC" w:eastAsia="Noto Sans Mono CJK SC" w:hAnsi="Noto Sans Mono CJK SC"/>
          <w:sz w:val="10"/>
        </w:rPr>
        <w:t>', {get: () =&gt; undefined});</w:t>
      </w:r>
    </w:p>
    <w:p w14:paraId="4AEFB3B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063:    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Object.defineProperty</w:t>
      </w:r>
      <w:proofErr w:type="spellEnd"/>
      <w:r>
        <w:rPr>
          <w:rFonts w:ascii="Noto Sans Mono CJK SC" w:eastAsia="Noto Sans Mono CJK SC" w:hAnsi="Noto Sans Mono CJK SC"/>
          <w:sz w:val="10"/>
        </w:rPr>
        <w:t>(navigator, 'plugins', {get: () =&gt; [1,2,3]});</w:t>
      </w:r>
    </w:p>
    <w:p w14:paraId="68CDAAD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064:    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window.navigator</w:t>
      </w:r>
      <w:proofErr w:type="gramEnd"/>
      <w:r>
        <w:rPr>
          <w:rFonts w:ascii="Noto Sans Mono CJK SC" w:eastAsia="Noto Sans Mono CJK SC" w:hAnsi="Noto Sans Mono CJK SC"/>
          <w:sz w:val="10"/>
        </w:rPr>
        <w:t>.chrome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{runtime: {}};</w:t>
      </w:r>
    </w:p>
    <w:p w14:paraId="35212CD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065:                 """</w:t>
      </w:r>
    </w:p>
    <w:p w14:paraId="54C2094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066:           </w:t>
      </w:r>
      <w:proofErr w:type="gramStart"/>
      <w:r>
        <w:rPr>
          <w:rFonts w:ascii="Noto Sans Mono CJK SC" w:eastAsia="Noto Sans Mono CJK SC" w:hAnsi="Noto Sans Mono CJK SC"/>
          <w:sz w:val="10"/>
        </w:rPr>
        <w:t xml:space="preserve">  }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32EB969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067:             </w:t>
      </w:r>
    </w:p>
    <w:p w14:paraId="12FD84A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068:    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"Selenium </w:t>
      </w:r>
      <w:proofErr w:type="spellStart"/>
      <w:r>
        <w:rPr>
          <w:rFonts w:ascii="Noto Sans Mono CJK SC" w:eastAsia="Noto Sans Mono CJK SC" w:hAnsi="Noto Sans Mono CJK SC"/>
          <w:sz w:val="10"/>
        </w:rPr>
        <w:t>初始化成功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22D724C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069:         except </w:t>
      </w:r>
      <w:proofErr w:type="spellStart"/>
      <w:r>
        <w:rPr>
          <w:rFonts w:ascii="Noto Sans Mono CJK SC" w:eastAsia="Noto Sans Mono CJK SC" w:hAnsi="Noto Sans Mono CJK SC"/>
          <w:sz w:val="10"/>
        </w:rPr>
        <w:t>WebDriverException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as e:</w:t>
      </w:r>
    </w:p>
    <w:p w14:paraId="32A9E66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070: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f"Selenium初始化失败</w:t>
      </w:r>
      <w:proofErr w:type="spellEnd"/>
      <w:r>
        <w:rPr>
          <w:rFonts w:ascii="Noto Sans Mono CJK SC" w:eastAsia="Noto Sans Mono CJK SC" w:hAnsi="Noto Sans Mono CJK SC"/>
          <w:sz w:val="10"/>
        </w:rPr>
        <w:t>：{e}")</w:t>
      </w:r>
    </w:p>
    <w:p w14:paraId="3AF861D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071:             raise e</w:t>
      </w:r>
    </w:p>
    <w:p w14:paraId="65CE7B4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072: </w:t>
      </w:r>
    </w:p>
    <w:p w14:paraId="3D5D1F0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073:     def _</w:t>
      </w:r>
      <w:proofErr w:type="spellStart"/>
      <w:r>
        <w:rPr>
          <w:rFonts w:ascii="Noto Sans Mono CJK SC" w:eastAsia="Noto Sans Mono CJK SC" w:hAnsi="Noto Sans Mono CJK SC"/>
          <w:sz w:val="10"/>
        </w:rPr>
        <w:t>dynamic_</w:t>
      </w:r>
      <w:proofErr w:type="gramStart"/>
      <w:r>
        <w:rPr>
          <w:rFonts w:ascii="Noto Sans Mono CJK SC" w:eastAsia="Noto Sans Mono CJK SC" w:hAnsi="Noto Sans Mono CJK SC"/>
          <w:sz w:val="10"/>
        </w:rPr>
        <w:t>wait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self, </w:t>
      </w:r>
      <w:proofErr w:type="spellStart"/>
      <w:r>
        <w:rPr>
          <w:rFonts w:ascii="Noto Sans Mono CJK SC" w:eastAsia="Noto Sans Mono CJK SC" w:hAnsi="Noto Sans Mono CJK SC"/>
          <w:sz w:val="10"/>
        </w:rPr>
        <w:t>min_sec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=2, </w:t>
      </w:r>
      <w:proofErr w:type="spellStart"/>
      <w:r>
        <w:rPr>
          <w:rFonts w:ascii="Noto Sans Mono CJK SC" w:eastAsia="Noto Sans Mono CJK SC" w:hAnsi="Noto Sans Mono CJK SC"/>
          <w:sz w:val="10"/>
        </w:rPr>
        <w:t>max_sec</w:t>
      </w:r>
      <w:proofErr w:type="spellEnd"/>
      <w:r>
        <w:rPr>
          <w:rFonts w:ascii="Noto Sans Mono CJK SC" w:eastAsia="Noto Sans Mono CJK SC" w:hAnsi="Noto Sans Mono CJK SC"/>
          <w:sz w:val="10"/>
        </w:rPr>
        <w:t>=4):</w:t>
      </w:r>
    </w:p>
    <w:p w14:paraId="387C1228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074:         """智能随机等待（更像真人）"""</w:t>
      </w:r>
    </w:p>
    <w:p w14:paraId="0AD14E5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075:         </w:t>
      </w:r>
      <w:proofErr w:type="spellStart"/>
      <w:r>
        <w:rPr>
          <w:rFonts w:ascii="Noto Sans Mono CJK SC" w:eastAsia="Noto Sans Mono CJK SC" w:hAnsi="Noto Sans Mono CJK SC"/>
          <w:sz w:val="10"/>
        </w:rPr>
        <w:t>sleep_time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random.uniform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min_sec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, </w:t>
      </w:r>
      <w:proofErr w:type="spellStart"/>
      <w:r>
        <w:rPr>
          <w:rFonts w:ascii="Noto Sans Mono CJK SC" w:eastAsia="Noto Sans Mono CJK SC" w:hAnsi="Noto Sans Mono CJK SC"/>
          <w:sz w:val="10"/>
        </w:rPr>
        <w:t>max_sec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1AB82AB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076: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time.sleep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sleep_time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264B7BA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077: </w:t>
      </w:r>
    </w:p>
    <w:p w14:paraId="38D3B95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078:     def </w:t>
      </w:r>
      <w:proofErr w:type="spellStart"/>
      <w:r>
        <w:rPr>
          <w:rFonts w:ascii="Noto Sans Mono CJK SC" w:eastAsia="Noto Sans Mono CJK SC" w:hAnsi="Noto Sans Mono CJK SC"/>
          <w:sz w:val="10"/>
        </w:rPr>
        <w:t>crawl_</w:t>
      </w:r>
      <w:proofErr w:type="gramStart"/>
      <w:r>
        <w:rPr>
          <w:rFonts w:ascii="Noto Sans Mono CJK SC" w:eastAsia="Noto Sans Mono CJK SC" w:hAnsi="Noto Sans Mono CJK SC"/>
          <w:sz w:val="10"/>
        </w:rPr>
        <w:t>detail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self, </w:t>
      </w:r>
      <w:proofErr w:type="spellStart"/>
      <w:r>
        <w:rPr>
          <w:rFonts w:ascii="Noto Sans Mono CJK SC" w:eastAsia="Noto Sans Mono CJK SC" w:hAnsi="Noto Sans Mono CJK SC"/>
          <w:sz w:val="10"/>
        </w:rPr>
        <w:t>url</w:t>
      </w:r>
      <w:proofErr w:type="spellEnd"/>
      <w:r>
        <w:rPr>
          <w:rFonts w:ascii="Noto Sans Mono CJK SC" w:eastAsia="Noto Sans Mono CJK SC" w:hAnsi="Noto Sans Mono CJK SC"/>
          <w:sz w:val="10"/>
        </w:rPr>
        <w:t>):</w:t>
      </w:r>
    </w:p>
    <w:p w14:paraId="2D7937BC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079:         """</w:t>
      </w:r>
      <w:proofErr w:type="gramStart"/>
      <w:r>
        <w:rPr>
          <w:rFonts w:ascii="Noto Sans Mono CJK SC" w:eastAsia="Noto Sans Mono CJK SC" w:hAnsi="Noto Sans Mono CJK SC"/>
          <w:sz w:val="10"/>
          <w:lang w:eastAsia="zh-CN"/>
        </w:rPr>
        <w:t>爬取详情</w:t>
      </w:r>
      <w:proofErr w:type="gramEnd"/>
      <w:r>
        <w:rPr>
          <w:rFonts w:ascii="Noto Sans Mono CJK SC" w:eastAsia="Noto Sans Mono CJK SC" w:hAnsi="Noto Sans Mono CJK SC"/>
          <w:sz w:val="10"/>
          <w:lang w:eastAsia="zh-CN"/>
        </w:rPr>
        <w:t>页（强化重试、延时、</w:t>
      </w:r>
      <w:proofErr w:type="gramStart"/>
      <w:r>
        <w:rPr>
          <w:rFonts w:ascii="Noto Sans Mono CJK SC" w:eastAsia="Noto Sans Mono CJK SC" w:hAnsi="Noto Sans Mono CJK SC"/>
          <w:sz w:val="10"/>
          <w:lang w:eastAsia="zh-CN"/>
        </w:rPr>
        <w:t>抗反爬</w:t>
      </w:r>
      <w:proofErr w:type="gramEnd"/>
      <w:r>
        <w:rPr>
          <w:rFonts w:ascii="Noto Sans Mono CJK SC" w:eastAsia="Noto Sans Mono CJK SC" w:hAnsi="Noto Sans Mono CJK SC"/>
          <w:sz w:val="10"/>
          <w:lang w:eastAsia="zh-CN"/>
        </w:rPr>
        <w:t>）"""</w:t>
      </w:r>
    </w:p>
    <w:p w14:paraId="1E5C02F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080:         ret = {"year": "", "runtime": "", "</w:t>
      </w:r>
      <w:proofErr w:type="spellStart"/>
      <w:r>
        <w:rPr>
          <w:rFonts w:ascii="Noto Sans Mono CJK SC" w:eastAsia="Noto Sans Mono CJK SC" w:hAnsi="Noto Sans Mono CJK SC"/>
          <w:sz w:val="10"/>
        </w:rPr>
        <w:t>imdb</w:t>
      </w:r>
      <w:proofErr w:type="spellEnd"/>
      <w:r>
        <w:rPr>
          <w:rFonts w:ascii="Noto Sans Mono CJK SC" w:eastAsia="Noto Sans Mono CJK SC" w:hAnsi="Noto Sans Mono CJK SC"/>
          <w:sz w:val="10"/>
        </w:rPr>
        <w:t>": "", "comments": []}</w:t>
      </w:r>
    </w:p>
    <w:p w14:paraId="4AE96A4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081:         if not url:</w:t>
      </w:r>
    </w:p>
    <w:p w14:paraId="779F35B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082: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logger.warning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("</w:t>
      </w:r>
      <w:proofErr w:type="spellStart"/>
      <w:r>
        <w:rPr>
          <w:rFonts w:ascii="Noto Sans Mono CJK SC" w:eastAsia="Noto Sans Mono CJK SC" w:hAnsi="Noto Sans Mono CJK SC"/>
          <w:sz w:val="10"/>
        </w:rPr>
        <w:t>详情页URL为空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31DD1E2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083:             return ret</w:t>
      </w:r>
    </w:p>
    <w:p w14:paraId="0ADA822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084: </w:t>
      </w:r>
    </w:p>
    <w:p w14:paraId="7BBEFC2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085: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增加重试次数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+ </w:t>
      </w:r>
      <w:proofErr w:type="spellStart"/>
      <w:r>
        <w:rPr>
          <w:rFonts w:ascii="Noto Sans Mono CJK SC" w:eastAsia="Noto Sans Mono CJK SC" w:hAnsi="Noto Sans Mono CJK SC"/>
          <w:sz w:val="10"/>
        </w:rPr>
        <w:t>每次重试延长等待（解决豆瓣间歇性封锁</w:t>
      </w:r>
      <w:proofErr w:type="spellEnd"/>
      <w:r>
        <w:rPr>
          <w:rFonts w:ascii="Noto Sans Mono CJK SC" w:eastAsia="Noto Sans Mono CJK SC" w:hAnsi="Noto Sans Mono CJK SC"/>
          <w:sz w:val="10"/>
        </w:rPr>
        <w:t>）</w:t>
      </w:r>
    </w:p>
    <w:p w14:paraId="68DC985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086:         </w:t>
      </w:r>
      <w:proofErr w:type="spellStart"/>
      <w:r>
        <w:rPr>
          <w:rFonts w:ascii="Noto Sans Mono CJK SC" w:eastAsia="Noto Sans Mono CJK SC" w:hAnsi="Noto Sans Mono CJK SC"/>
          <w:sz w:val="10"/>
        </w:rPr>
        <w:t>retry_count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4</w:t>
      </w:r>
    </w:p>
    <w:p w14:paraId="71CE488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087:         for attempt in </w:t>
      </w:r>
      <w:proofErr w:type="gramStart"/>
      <w:r>
        <w:rPr>
          <w:rFonts w:ascii="Noto Sans Mono CJK SC" w:eastAsia="Noto Sans Mono CJK SC" w:hAnsi="Noto Sans Mono CJK SC"/>
          <w:sz w:val="10"/>
        </w:rPr>
        <w:t>range(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retry_count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+ 1):</w:t>
      </w:r>
    </w:p>
    <w:p w14:paraId="11C06E75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088:             try:</w:t>
      </w:r>
    </w:p>
    <w:p w14:paraId="1E5A4012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089:                 # 访问前强制等待，降低请求频率</w:t>
      </w:r>
    </w:p>
    <w:p w14:paraId="0758A38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090:                 </w:t>
      </w:r>
      <w:proofErr w:type="gramStart"/>
      <w:r>
        <w:rPr>
          <w:rFonts w:ascii="Noto Sans Mono CJK SC" w:eastAsia="Noto Sans Mono CJK SC" w:hAnsi="Noto Sans Mono CJK SC"/>
          <w:sz w:val="10"/>
        </w:rPr>
        <w:t>self._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dynamic_</w:t>
      </w:r>
      <w:proofErr w:type="gramStart"/>
      <w:r>
        <w:rPr>
          <w:rFonts w:ascii="Noto Sans Mono CJK SC" w:eastAsia="Noto Sans Mono CJK SC" w:hAnsi="Noto Sans Mono CJK SC"/>
          <w:sz w:val="10"/>
        </w:rPr>
        <w:t>wait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2, 4)</w:t>
      </w:r>
    </w:p>
    <w:p w14:paraId="6E86DD6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091:                 </w:t>
      </w:r>
    </w:p>
    <w:p w14:paraId="46E8339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092:    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访问页面</w:t>
      </w:r>
      <w:proofErr w:type="spellEnd"/>
    </w:p>
    <w:p w14:paraId="551142F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093: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self.driver.get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url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1243B0C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094:                 </w:t>
      </w:r>
      <w:proofErr w:type="gramStart"/>
      <w:r>
        <w:rPr>
          <w:rFonts w:ascii="Noto Sans Mono CJK SC" w:eastAsia="Noto Sans Mono CJK SC" w:hAnsi="Noto Sans Mono CJK SC"/>
          <w:sz w:val="10"/>
        </w:rPr>
        <w:t>self._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dynamic_</w:t>
      </w:r>
      <w:proofErr w:type="gramStart"/>
      <w:r>
        <w:rPr>
          <w:rFonts w:ascii="Noto Sans Mono CJK SC" w:eastAsia="Noto Sans Mono CJK SC" w:hAnsi="Noto Sans Mono CJK SC"/>
          <w:sz w:val="10"/>
        </w:rPr>
        <w:t>wait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2, 4)</w:t>
      </w:r>
    </w:p>
    <w:p w14:paraId="49E1F6C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095: </w:t>
      </w:r>
    </w:p>
    <w:p w14:paraId="7CC5B98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096:    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等待核心信息区</w:t>
      </w:r>
      <w:proofErr w:type="spellEnd"/>
    </w:p>
    <w:p w14:paraId="486BBD4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097: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info_elem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WebDriverWait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self.driver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, 25</w:t>
      </w:r>
      <w:proofErr w:type="gramStart"/>
      <w:r>
        <w:rPr>
          <w:rFonts w:ascii="Noto Sans Mono CJK SC" w:eastAsia="Noto Sans Mono CJK SC" w:hAnsi="Noto Sans Mono CJK SC"/>
          <w:sz w:val="10"/>
        </w:rPr>
        <w:t>).until</w:t>
      </w:r>
      <w:proofErr w:type="gramEnd"/>
      <w:r>
        <w:rPr>
          <w:rFonts w:ascii="Noto Sans Mono CJK SC" w:eastAsia="Noto Sans Mono CJK SC" w:hAnsi="Noto Sans Mono CJK SC"/>
          <w:sz w:val="10"/>
        </w:rPr>
        <w:t>(</w:t>
      </w:r>
    </w:p>
    <w:p w14:paraId="6848EDA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098:    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EC.presence</w:t>
      </w:r>
      <w:proofErr w:type="gramEnd"/>
      <w:r>
        <w:rPr>
          <w:rFonts w:ascii="Noto Sans Mono CJK SC" w:eastAsia="Noto Sans Mono CJK SC" w:hAnsi="Noto Sans Mono CJK SC"/>
          <w:sz w:val="10"/>
        </w:rPr>
        <w:t>_of_element_</w:t>
      </w:r>
      <w:proofErr w:type="gramStart"/>
      <w:r>
        <w:rPr>
          <w:rFonts w:ascii="Noto Sans Mono CJK SC" w:eastAsia="Noto Sans Mono CJK SC" w:hAnsi="Noto Sans Mono CJK SC"/>
          <w:sz w:val="10"/>
        </w:rPr>
        <w:t>located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(By.ID, "info"))</w:t>
      </w:r>
    </w:p>
    <w:p w14:paraId="50D348C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099:               </w:t>
      </w:r>
      <w:proofErr w:type="gramStart"/>
      <w:r>
        <w:rPr>
          <w:rFonts w:ascii="Noto Sans Mono CJK SC" w:eastAsia="Noto Sans Mono CJK SC" w:hAnsi="Noto Sans Mono CJK SC"/>
          <w:sz w:val="10"/>
        </w:rPr>
        <w:t xml:space="preserve">  )</w:t>
      </w:r>
      <w:proofErr w:type="gramEnd"/>
    </w:p>
    <w:p w14:paraId="549D1F2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100: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info_text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r>
        <w:rPr>
          <w:rFonts w:ascii="Noto Sans Mono CJK SC" w:eastAsia="Noto Sans Mono CJK SC" w:hAnsi="Noto Sans Mono CJK SC"/>
          <w:sz w:val="10"/>
        </w:rPr>
        <w:t>info_elem.</w:t>
      </w:r>
      <w:proofErr w:type="gramStart"/>
      <w:r>
        <w:rPr>
          <w:rFonts w:ascii="Noto Sans Mono CJK SC" w:eastAsia="Noto Sans Mono CJK SC" w:hAnsi="Noto Sans Mono CJK SC"/>
          <w:sz w:val="10"/>
        </w:rPr>
        <w:t>text.strip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()</w:t>
      </w:r>
    </w:p>
    <w:p w14:paraId="2AC172A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101: </w:t>
      </w:r>
    </w:p>
    <w:p w14:paraId="5A58A68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102:    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解析年份</w:t>
      </w:r>
      <w:proofErr w:type="spellEnd"/>
    </w:p>
    <w:p w14:paraId="15F9101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103: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year_match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re.search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(r'(\</w:t>
      </w:r>
      <w:proofErr w:type="gramStart"/>
      <w:r>
        <w:rPr>
          <w:rFonts w:ascii="Noto Sans Mono CJK SC" w:eastAsia="Noto Sans Mono CJK SC" w:hAnsi="Noto Sans Mono CJK SC"/>
          <w:sz w:val="10"/>
        </w:rPr>
        <w:t>d{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4})', </w:t>
      </w:r>
      <w:proofErr w:type="spellStart"/>
      <w:r>
        <w:rPr>
          <w:rFonts w:ascii="Noto Sans Mono CJK SC" w:eastAsia="Noto Sans Mono CJK SC" w:hAnsi="Noto Sans Mono CJK SC"/>
          <w:sz w:val="10"/>
        </w:rPr>
        <w:t>info_text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0EEAF8A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104:                 if </w:t>
      </w:r>
      <w:proofErr w:type="spellStart"/>
      <w:r>
        <w:rPr>
          <w:rFonts w:ascii="Noto Sans Mono CJK SC" w:eastAsia="Noto Sans Mono CJK SC" w:hAnsi="Noto Sans Mono CJK SC"/>
          <w:sz w:val="10"/>
        </w:rPr>
        <w:t>year_match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6752F92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105:                     ret["year"] = </w:t>
      </w:r>
      <w:proofErr w:type="spellStart"/>
      <w:r>
        <w:rPr>
          <w:rFonts w:ascii="Noto Sans Mono CJK SC" w:eastAsia="Noto Sans Mono CJK SC" w:hAnsi="Noto Sans Mono CJK SC"/>
          <w:sz w:val="10"/>
        </w:rPr>
        <w:t>year_</w:t>
      </w:r>
      <w:proofErr w:type="gramStart"/>
      <w:r>
        <w:rPr>
          <w:rFonts w:ascii="Noto Sans Mono CJK SC" w:eastAsia="Noto Sans Mono CJK SC" w:hAnsi="Noto Sans Mono CJK SC"/>
          <w:sz w:val="10"/>
        </w:rPr>
        <w:t>match.group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(1)</w:t>
      </w:r>
    </w:p>
    <w:p w14:paraId="752C89F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106:                 </w:t>
      </w:r>
    </w:p>
    <w:p w14:paraId="48B5587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107:    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解析片长</w:t>
      </w:r>
      <w:proofErr w:type="spellEnd"/>
    </w:p>
    <w:p w14:paraId="700FACC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108: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runtime_match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re.search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(r'(\d</w:t>
      </w:r>
      <w:proofErr w:type="gramStart"/>
      <w:r>
        <w:rPr>
          <w:rFonts w:ascii="Noto Sans Mono CJK SC" w:eastAsia="Noto Sans Mono CJK SC" w:hAnsi="Noto Sans Mono CJK SC"/>
          <w:sz w:val="10"/>
        </w:rPr>
        <w:t>+)\</w:t>
      </w:r>
      <w:proofErr w:type="gramEnd"/>
      <w:r>
        <w:rPr>
          <w:rFonts w:ascii="Noto Sans Mono CJK SC" w:eastAsia="Noto Sans Mono CJK SC" w:hAnsi="Noto Sans Mono CJK SC"/>
          <w:sz w:val="10"/>
        </w:rPr>
        <w:t>s*</w:t>
      </w:r>
      <w:proofErr w:type="spellStart"/>
      <w:r>
        <w:rPr>
          <w:rFonts w:ascii="Noto Sans Mono CJK SC" w:eastAsia="Noto Sans Mono CJK SC" w:hAnsi="Noto Sans Mono CJK SC"/>
          <w:sz w:val="10"/>
        </w:rPr>
        <w:t>分钟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', </w:t>
      </w:r>
      <w:proofErr w:type="spellStart"/>
      <w:r>
        <w:rPr>
          <w:rFonts w:ascii="Noto Sans Mono CJK SC" w:eastAsia="Noto Sans Mono CJK SC" w:hAnsi="Noto Sans Mono CJK SC"/>
          <w:sz w:val="10"/>
        </w:rPr>
        <w:t>info_text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2463A56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109:                 if </w:t>
      </w:r>
      <w:proofErr w:type="spellStart"/>
      <w:r>
        <w:rPr>
          <w:rFonts w:ascii="Noto Sans Mono CJK SC" w:eastAsia="Noto Sans Mono CJK SC" w:hAnsi="Noto Sans Mono CJK SC"/>
          <w:sz w:val="10"/>
        </w:rPr>
        <w:t>runtime_match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1DCC73D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110:                     ret["runtime"] = f"{</w:t>
      </w:r>
      <w:proofErr w:type="spellStart"/>
      <w:r>
        <w:rPr>
          <w:rFonts w:ascii="Noto Sans Mono CJK SC" w:eastAsia="Noto Sans Mono CJK SC" w:hAnsi="Noto Sans Mono CJK SC"/>
          <w:sz w:val="10"/>
        </w:rPr>
        <w:t>runtime_</w:t>
      </w:r>
      <w:proofErr w:type="gramStart"/>
      <w:r>
        <w:rPr>
          <w:rFonts w:ascii="Noto Sans Mono CJK SC" w:eastAsia="Noto Sans Mono CJK SC" w:hAnsi="Noto Sans Mono CJK SC"/>
          <w:sz w:val="10"/>
        </w:rPr>
        <w:t>match.group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(1</w:t>
      </w:r>
      <w:proofErr w:type="gramStart"/>
      <w:r>
        <w:rPr>
          <w:rFonts w:ascii="Noto Sans Mono CJK SC" w:eastAsia="Noto Sans Mono CJK SC" w:hAnsi="Noto Sans Mono CJK SC"/>
          <w:sz w:val="10"/>
        </w:rPr>
        <w:t>)}</w:t>
      </w:r>
      <w:proofErr w:type="spellStart"/>
      <w:r>
        <w:rPr>
          <w:rFonts w:ascii="Noto Sans Mono CJK SC" w:eastAsia="Noto Sans Mono CJK SC" w:hAnsi="Noto Sans Mono CJK SC"/>
          <w:sz w:val="10"/>
        </w:rPr>
        <w:t>分钟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"</w:t>
      </w:r>
    </w:p>
    <w:p w14:paraId="47851E1A" w14:textId="77777777" w:rsidR="00BF35ED" w:rsidRDefault="00BF35ED">
      <w:pPr>
        <w:spacing w:after="0" w:line="120" w:lineRule="exact"/>
      </w:pPr>
    </w:p>
    <w:p w14:paraId="58E0B63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b/>
          <w:color w:val="1E3C5A"/>
          <w:sz w:val="10"/>
        </w:rPr>
        <w:t># ===== core/image_downloader.py (L1-L60) =====</w:t>
      </w:r>
    </w:p>
    <w:p w14:paraId="3FBB55F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001: import </w:t>
      </w:r>
      <w:proofErr w:type="spellStart"/>
      <w:r>
        <w:rPr>
          <w:rFonts w:ascii="Noto Sans Mono CJK SC" w:eastAsia="Noto Sans Mono CJK SC" w:hAnsi="Noto Sans Mono CJK SC"/>
          <w:sz w:val="10"/>
        </w:rPr>
        <w:t>os</w:t>
      </w:r>
      <w:proofErr w:type="spellEnd"/>
    </w:p>
    <w:p w14:paraId="10DDB37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002: import requests</w:t>
      </w:r>
    </w:p>
    <w:p w14:paraId="243B4BD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003: import random</w:t>
      </w:r>
    </w:p>
    <w:p w14:paraId="11D9BFB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004: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utils.logger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import logger</w:t>
      </w:r>
    </w:p>
    <w:p w14:paraId="699BA67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005: from </w:t>
      </w:r>
      <w:proofErr w:type="spellStart"/>
      <w:r>
        <w:rPr>
          <w:rFonts w:ascii="Noto Sans Mono CJK SC" w:eastAsia="Noto Sans Mono CJK SC" w:hAnsi="Noto Sans Mono CJK SC"/>
          <w:sz w:val="10"/>
        </w:rPr>
        <w:t>utils.user_agents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get_random_ua</w:t>
      </w:r>
      <w:proofErr w:type="spellEnd"/>
    </w:p>
    <w:p w14:paraId="134D1F4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006: </w:t>
      </w:r>
    </w:p>
    <w:p w14:paraId="10B5EC0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007: # </w:t>
      </w:r>
      <w:proofErr w:type="spellStart"/>
      <w:r>
        <w:rPr>
          <w:rFonts w:ascii="Noto Sans Mono CJK SC" w:eastAsia="Noto Sans Mono CJK SC" w:hAnsi="Noto Sans Mono CJK SC"/>
          <w:sz w:val="10"/>
        </w:rPr>
        <w:t>关闭SSL警告</w:t>
      </w:r>
      <w:proofErr w:type="spellEnd"/>
    </w:p>
    <w:p w14:paraId="2E2C2DA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008: import urllib3</w:t>
      </w:r>
    </w:p>
    <w:p w14:paraId="6FDFE4C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009: urllib3.disable_</w:t>
      </w:r>
      <w:proofErr w:type="gramStart"/>
      <w:r>
        <w:rPr>
          <w:rFonts w:ascii="Noto Sans Mono CJK SC" w:eastAsia="Noto Sans Mono CJK SC" w:hAnsi="Noto Sans Mono CJK SC"/>
          <w:sz w:val="10"/>
        </w:rPr>
        <w:t>warnings(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7B57F42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010: </w:t>
      </w:r>
    </w:p>
    <w:p w14:paraId="783EDBA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011: class </w:t>
      </w:r>
      <w:proofErr w:type="spellStart"/>
      <w:r>
        <w:rPr>
          <w:rFonts w:ascii="Noto Sans Mono CJK SC" w:eastAsia="Noto Sans Mono CJK SC" w:hAnsi="Noto Sans Mono CJK SC"/>
          <w:sz w:val="10"/>
        </w:rPr>
        <w:t>ImageDownloader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1E7E75C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012:     def __</w:t>
      </w:r>
      <w:proofErr w:type="spellStart"/>
      <w:r>
        <w:rPr>
          <w:rFonts w:ascii="Noto Sans Mono CJK SC" w:eastAsia="Noto Sans Mono CJK SC" w:hAnsi="Noto Sans Mono CJK SC"/>
          <w:sz w:val="10"/>
        </w:rPr>
        <w:t>init</w:t>
      </w:r>
      <w:proofErr w:type="spell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_(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self, </w:t>
      </w:r>
      <w:proofErr w:type="spellStart"/>
      <w:r>
        <w:rPr>
          <w:rFonts w:ascii="Noto Sans Mono CJK SC" w:eastAsia="Noto Sans Mono CJK SC" w:hAnsi="Noto Sans Mono CJK SC"/>
          <w:sz w:val="10"/>
        </w:rPr>
        <w:t>save_dir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):  # </w:t>
      </w:r>
      <w:proofErr w:type="spellStart"/>
      <w:r>
        <w:rPr>
          <w:rFonts w:ascii="Noto Sans Mono CJK SC" w:eastAsia="Noto Sans Mono CJK SC" w:hAnsi="Noto Sans Mono CJK SC"/>
          <w:sz w:val="10"/>
        </w:rPr>
        <w:t>修复初始化方法名错误</w:t>
      </w:r>
      <w:proofErr w:type="spellEnd"/>
    </w:p>
    <w:p w14:paraId="74785B5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013: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self.save</w:t>
      </w:r>
      <w:proofErr w:type="gramEnd"/>
      <w:r>
        <w:rPr>
          <w:rFonts w:ascii="Noto Sans Mono CJK SC" w:eastAsia="Noto Sans Mono CJK SC" w:hAnsi="Noto Sans Mono CJK SC"/>
          <w:sz w:val="10"/>
        </w:rPr>
        <w:t>_dir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r>
        <w:rPr>
          <w:rFonts w:ascii="Noto Sans Mono CJK SC" w:eastAsia="Noto Sans Mono CJK SC" w:hAnsi="Noto Sans Mono CJK SC"/>
          <w:sz w:val="10"/>
        </w:rPr>
        <w:t>save_dir</w:t>
      </w:r>
      <w:proofErr w:type="spellEnd"/>
    </w:p>
    <w:p w14:paraId="4854AD2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014: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os.makedirs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save_dir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, </w:t>
      </w:r>
      <w:proofErr w:type="spellStart"/>
      <w:r>
        <w:rPr>
          <w:rFonts w:ascii="Noto Sans Mono CJK SC" w:eastAsia="Noto Sans Mono CJK SC" w:hAnsi="Noto Sans Mono CJK SC"/>
          <w:sz w:val="10"/>
        </w:rPr>
        <w:t>exist_ok</w:t>
      </w:r>
      <w:proofErr w:type="spellEnd"/>
      <w:r>
        <w:rPr>
          <w:rFonts w:ascii="Noto Sans Mono CJK SC" w:eastAsia="Noto Sans Mono CJK SC" w:hAnsi="Noto Sans Mono CJK SC"/>
          <w:sz w:val="10"/>
        </w:rPr>
        <w:t>=True)</w:t>
      </w:r>
    </w:p>
    <w:p w14:paraId="7382E8DC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015:         # 初始化请求头（增加防盗链）</w:t>
      </w:r>
    </w:p>
    <w:p w14:paraId="002C354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016: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self.headers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{</w:t>
      </w:r>
    </w:p>
    <w:p w14:paraId="3B04103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017:             "User-Agent": </w:t>
      </w:r>
      <w:proofErr w:type="spellStart"/>
      <w:r>
        <w:rPr>
          <w:rFonts w:ascii="Noto Sans Mono CJK SC" w:eastAsia="Noto Sans Mono CJK SC" w:hAnsi="Noto Sans Mono CJK SC"/>
          <w:sz w:val="10"/>
        </w:rPr>
        <w:t>get_random_</w:t>
      </w:r>
      <w:proofErr w:type="gramStart"/>
      <w:r>
        <w:rPr>
          <w:rFonts w:ascii="Noto Sans Mono CJK SC" w:eastAsia="Noto Sans Mono CJK SC" w:hAnsi="Noto Sans Mono CJK SC"/>
          <w:sz w:val="10"/>
        </w:rPr>
        <w:t>ua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),</w:t>
      </w:r>
    </w:p>
    <w:p w14:paraId="25EE4B9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018:             "</w:t>
      </w:r>
      <w:proofErr w:type="spellStart"/>
      <w:r>
        <w:rPr>
          <w:rFonts w:ascii="Noto Sans Mono CJK SC" w:eastAsia="Noto Sans Mono CJK SC" w:hAnsi="Noto Sans Mono CJK SC"/>
          <w:sz w:val="10"/>
        </w:rPr>
        <w:t>Referer</w:t>
      </w:r>
      <w:proofErr w:type="spellEnd"/>
      <w:r>
        <w:rPr>
          <w:rFonts w:ascii="Noto Sans Mono CJK SC" w:eastAsia="Noto Sans Mono CJK SC" w:hAnsi="Noto Sans Mono CJK SC"/>
          <w:sz w:val="10"/>
        </w:rPr>
        <w:t>": "https://movie.douban.com/",</w:t>
      </w:r>
    </w:p>
    <w:p w14:paraId="41D6F0F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019:             "Accept": "image/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webp,image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/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jpeg,image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/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png,image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/gif",</w:t>
      </w:r>
    </w:p>
    <w:p w14:paraId="6DE813E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020:             "Accept-Encoding": "</w:t>
      </w:r>
      <w:proofErr w:type="spellStart"/>
      <w:r>
        <w:rPr>
          <w:rFonts w:ascii="Noto Sans Mono CJK SC" w:eastAsia="Noto Sans Mono CJK SC" w:hAnsi="Noto Sans Mono CJK SC"/>
          <w:sz w:val="10"/>
        </w:rPr>
        <w:t>gzip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, deflate, </w:t>
      </w:r>
      <w:proofErr w:type="spellStart"/>
      <w:r>
        <w:rPr>
          <w:rFonts w:ascii="Noto Sans Mono CJK SC" w:eastAsia="Noto Sans Mono CJK SC" w:hAnsi="Noto Sans Mono CJK SC"/>
          <w:sz w:val="10"/>
        </w:rPr>
        <w:t>br</w:t>
      </w:r>
      <w:proofErr w:type="spellEnd"/>
      <w:r>
        <w:rPr>
          <w:rFonts w:ascii="Noto Sans Mono CJK SC" w:eastAsia="Noto Sans Mono CJK SC" w:hAnsi="Noto Sans Mono CJK SC"/>
          <w:sz w:val="10"/>
        </w:rPr>
        <w:t>",</w:t>
      </w:r>
    </w:p>
    <w:p w14:paraId="7B5006F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021:             "Accept-Language": "</w:t>
      </w:r>
      <w:proofErr w:type="spellStart"/>
      <w:r>
        <w:rPr>
          <w:rFonts w:ascii="Noto Sans Mono CJK SC" w:eastAsia="Noto Sans Mono CJK SC" w:hAnsi="Noto Sans Mono CJK SC"/>
          <w:sz w:val="10"/>
        </w:rPr>
        <w:t>zh-</w:t>
      </w:r>
      <w:proofErr w:type="gramStart"/>
      <w:r>
        <w:rPr>
          <w:rFonts w:ascii="Noto Sans Mono CJK SC" w:eastAsia="Noto Sans Mono CJK SC" w:hAnsi="Noto Sans Mono CJK SC"/>
          <w:sz w:val="10"/>
        </w:rPr>
        <w:t>CN,zh</w:t>
      </w:r>
      <w:proofErr w:type="gramEnd"/>
      <w:r>
        <w:rPr>
          <w:rFonts w:ascii="Noto Sans Mono CJK SC" w:eastAsia="Noto Sans Mono CJK SC" w:hAnsi="Noto Sans Mono CJK SC"/>
          <w:sz w:val="10"/>
        </w:rPr>
        <w:t>;q</w:t>
      </w:r>
      <w:proofErr w:type="spellEnd"/>
      <w:r>
        <w:rPr>
          <w:rFonts w:ascii="Noto Sans Mono CJK SC" w:eastAsia="Noto Sans Mono CJK SC" w:hAnsi="Noto Sans Mono CJK SC"/>
          <w:sz w:val="10"/>
        </w:rPr>
        <w:t>=0.</w:t>
      </w:r>
      <w:proofErr w:type="gramStart"/>
      <w:r>
        <w:rPr>
          <w:rFonts w:ascii="Noto Sans Mono CJK SC" w:eastAsia="Noto Sans Mono CJK SC" w:hAnsi="Noto Sans Mono CJK SC"/>
          <w:sz w:val="10"/>
        </w:rPr>
        <w:t>9,en</w:t>
      </w:r>
      <w:proofErr w:type="gramEnd"/>
      <w:r>
        <w:rPr>
          <w:rFonts w:ascii="Noto Sans Mono CJK SC" w:eastAsia="Noto Sans Mono CJK SC" w:hAnsi="Noto Sans Mono CJK SC"/>
          <w:sz w:val="10"/>
        </w:rPr>
        <w:t>;q=0.8",</w:t>
      </w:r>
    </w:p>
    <w:p w14:paraId="482721C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022:             "Cache-Control": "no-cache",</w:t>
      </w:r>
    </w:p>
    <w:p w14:paraId="2048454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023:             "Pragma": "no-cache"</w:t>
      </w:r>
    </w:p>
    <w:p w14:paraId="0F96C18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024:       </w:t>
      </w:r>
      <w:proofErr w:type="gramStart"/>
      <w:r>
        <w:rPr>
          <w:rFonts w:ascii="Noto Sans Mono CJK SC" w:eastAsia="Noto Sans Mono CJK SC" w:hAnsi="Noto Sans Mono CJK SC"/>
          <w:sz w:val="10"/>
        </w:rPr>
        <w:t xml:space="preserve">  }</w:t>
      </w:r>
      <w:proofErr w:type="gramEnd"/>
    </w:p>
    <w:p w14:paraId="258A76B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025: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重试次数</w:t>
      </w:r>
      <w:proofErr w:type="spellEnd"/>
    </w:p>
    <w:p w14:paraId="4BF8FFD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026: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self.retry</w:t>
      </w:r>
      <w:proofErr w:type="gramEnd"/>
      <w:r>
        <w:rPr>
          <w:rFonts w:ascii="Noto Sans Mono CJK SC" w:eastAsia="Noto Sans Mono CJK SC" w:hAnsi="Noto Sans Mono CJK SC"/>
          <w:sz w:val="10"/>
        </w:rPr>
        <w:t>_count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2</w:t>
      </w:r>
    </w:p>
    <w:p w14:paraId="2A7B4E7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027: </w:t>
      </w:r>
    </w:p>
    <w:p w14:paraId="577D2A8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028:     def _</w:t>
      </w:r>
      <w:proofErr w:type="spellStart"/>
      <w:r>
        <w:rPr>
          <w:rFonts w:ascii="Noto Sans Mono CJK SC" w:eastAsia="Noto Sans Mono CJK SC" w:hAnsi="Noto Sans Mono CJK SC"/>
          <w:sz w:val="10"/>
        </w:rPr>
        <w:t>safe_</w:t>
      </w:r>
      <w:proofErr w:type="gramStart"/>
      <w:r>
        <w:rPr>
          <w:rFonts w:ascii="Noto Sans Mono CJK SC" w:eastAsia="Noto Sans Mono CJK SC" w:hAnsi="Noto Sans Mono CJK SC"/>
          <w:sz w:val="10"/>
        </w:rPr>
        <w:t>name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self, name):</w:t>
      </w:r>
    </w:p>
    <w:p w14:paraId="77D46E7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029: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安全文件名（增强特殊字符过滤</w:t>
      </w:r>
      <w:proofErr w:type="spellEnd"/>
      <w:r>
        <w:rPr>
          <w:rFonts w:ascii="Noto Sans Mono CJK SC" w:eastAsia="Noto Sans Mono CJK SC" w:hAnsi="Noto Sans Mono CJK SC"/>
          <w:sz w:val="10"/>
        </w:rPr>
        <w:t>）"""</w:t>
      </w:r>
    </w:p>
    <w:p w14:paraId="2B9E3EF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030:         if not name:</w:t>
      </w:r>
    </w:p>
    <w:p w14:paraId="70E1857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031:             name = "unknown"</w:t>
      </w:r>
    </w:p>
    <w:p w14:paraId="16CAA90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032: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过滤Windows</w:t>
      </w:r>
      <w:proofErr w:type="spellEnd"/>
      <w:r>
        <w:rPr>
          <w:rFonts w:ascii="Noto Sans Mono CJK SC" w:eastAsia="Noto Sans Mono CJK SC" w:hAnsi="Noto Sans Mono CJK SC"/>
          <w:sz w:val="10"/>
        </w:rPr>
        <w:t>/Mac/</w:t>
      </w:r>
      <w:proofErr w:type="spellStart"/>
      <w:r>
        <w:rPr>
          <w:rFonts w:ascii="Noto Sans Mono CJK SC" w:eastAsia="Noto Sans Mono CJK SC" w:hAnsi="Noto Sans Mono CJK SC"/>
          <w:sz w:val="10"/>
        </w:rPr>
        <w:t>Linux非法字符</w:t>
      </w:r>
      <w:proofErr w:type="spellEnd"/>
    </w:p>
    <w:p w14:paraId="77C380BA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033:         # 修复：使用双引号包裹字符串，避免单引号冲突</w:t>
      </w:r>
    </w:p>
    <w:p w14:paraId="222E643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034:         </w:t>
      </w:r>
      <w:proofErr w:type="spellStart"/>
      <w:r>
        <w:rPr>
          <w:rFonts w:ascii="Noto Sans Mono CJK SC" w:eastAsia="Noto Sans Mono CJK SC" w:hAnsi="Noto Sans Mono CJK SC"/>
          <w:sz w:val="10"/>
        </w:rPr>
        <w:t>invalid_chars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r'\</w:t>
      </w:r>
      <w:proofErr w:type="gramStart"/>
      <w:r>
        <w:rPr>
          <w:rFonts w:ascii="Noto Sans Mono CJK SC" w:eastAsia="Noto Sans Mono CJK SC" w:hAnsi="Noto Sans Mono CJK SC"/>
          <w:sz w:val="10"/>
        </w:rPr>
        <w:t>/:*</w:t>
      </w:r>
      <w:proofErr w:type="gramEnd"/>
      <w:r>
        <w:rPr>
          <w:rFonts w:ascii="Noto Sans Mono CJK SC" w:eastAsia="Noto Sans Mono CJK SC" w:hAnsi="Noto Sans Mono CJK SC"/>
          <w:sz w:val="10"/>
        </w:rPr>
        <w:t>?"&lt;&gt;|`</w:t>
      </w:r>
      <w:proofErr w:type="gramStart"/>
      <w:r>
        <w:rPr>
          <w:rFonts w:ascii="Noto Sans Mono CJK SC" w:eastAsia="Noto Sans Mono CJK SC" w:hAnsi="Noto Sans Mono CJK SC"/>
          <w:sz w:val="10"/>
        </w:rPr>
        <w:t>~!@</w:t>
      </w:r>
      <w:proofErr w:type="gramEnd"/>
      <w:r>
        <w:rPr>
          <w:rFonts w:ascii="Noto Sans Mono CJK SC" w:eastAsia="Noto Sans Mono CJK SC" w:hAnsi="Noto Sans Mono CJK SC"/>
          <w:sz w:val="10"/>
        </w:rPr>
        <w:t>#$%^&amp;*</w:t>
      </w:r>
      <w:proofErr w:type="gramStart"/>
      <w:r>
        <w:rPr>
          <w:rFonts w:ascii="Noto Sans Mono CJK SC" w:eastAsia="Noto Sans Mono CJK SC" w:hAnsi="Noto Sans Mono CJK SC"/>
          <w:sz w:val="10"/>
        </w:rPr>
        <w:t>()+=[]{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};' + "'." </w:t>
      </w:r>
    </w:p>
    <w:p w14:paraId="68C6991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035:         for c in </w:t>
      </w:r>
      <w:proofErr w:type="spellStart"/>
      <w:r>
        <w:rPr>
          <w:rFonts w:ascii="Noto Sans Mono CJK SC" w:eastAsia="Noto Sans Mono CJK SC" w:hAnsi="Noto Sans Mono CJK SC"/>
          <w:sz w:val="10"/>
        </w:rPr>
        <w:t>invalid_chars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25ED14A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036:             name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name.replace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(c, "_")</w:t>
      </w:r>
    </w:p>
    <w:p w14:paraId="133D1A3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037: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限制长度</w:t>
      </w:r>
      <w:proofErr w:type="spellEnd"/>
    </w:p>
    <w:p w14:paraId="2A236C8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038:         return name[:30</w:t>
      </w:r>
      <w:proofErr w:type="gramStart"/>
      <w:r>
        <w:rPr>
          <w:rFonts w:ascii="Noto Sans Mono CJK SC" w:eastAsia="Noto Sans Mono CJK SC" w:hAnsi="Noto Sans Mono CJK SC"/>
          <w:sz w:val="10"/>
        </w:rPr>
        <w:t>].strip</w:t>
      </w:r>
      <w:proofErr w:type="gramEnd"/>
      <w:r>
        <w:rPr>
          <w:rFonts w:ascii="Noto Sans Mono CJK SC" w:eastAsia="Noto Sans Mono CJK SC" w:hAnsi="Noto Sans Mono CJK SC"/>
          <w:sz w:val="10"/>
        </w:rPr>
        <w:t>()</w:t>
      </w:r>
    </w:p>
    <w:p w14:paraId="2C07218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039: </w:t>
      </w:r>
    </w:p>
    <w:p w14:paraId="289E118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040:     def </w:t>
      </w:r>
      <w:proofErr w:type="gramStart"/>
      <w:r>
        <w:rPr>
          <w:rFonts w:ascii="Noto Sans Mono CJK SC" w:eastAsia="Noto Sans Mono CJK SC" w:hAnsi="Noto Sans Mono CJK SC"/>
          <w:sz w:val="10"/>
        </w:rPr>
        <w:t>download(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self, </w:t>
      </w:r>
      <w:proofErr w:type="spellStart"/>
      <w:r>
        <w:rPr>
          <w:rFonts w:ascii="Noto Sans Mono CJK SC" w:eastAsia="Noto Sans Mono CJK SC" w:hAnsi="Noto Sans Mono CJK SC"/>
          <w:sz w:val="10"/>
        </w:rPr>
        <w:t>url</w:t>
      </w:r>
      <w:proofErr w:type="spellEnd"/>
      <w:r>
        <w:rPr>
          <w:rFonts w:ascii="Noto Sans Mono CJK SC" w:eastAsia="Noto Sans Mono CJK SC" w:hAnsi="Noto Sans Mono CJK SC"/>
          <w:sz w:val="10"/>
        </w:rPr>
        <w:t>, filename):</w:t>
      </w:r>
    </w:p>
    <w:p w14:paraId="53127D6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041: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下载图片（增强重试+校验</w:t>
      </w:r>
      <w:proofErr w:type="spellEnd"/>
      <w:r>
        <w:rPr>
          <w:rFonts w:ascii="Noto Sans Mono CJK SC" w:eastAsia="Noto Sans Mono CJK SC" w:hAnsi="Noto Sans Mono CJK SC"/>
          <w:sz w:val="10"/>
        </w:rPr>
        <w:t>）"""</w:t>
      </w:r>
    </w:p>
    <w:p w14:paraId="07625FD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042:         if not </w:t>
      </w:r>
      <w:proofErr w:type="spellStart"/>
      <w:r>
        <w:rPr>
          <w:rFonts w:ascii="Noto Sans Mono CJK SC" w:eastAsia="Noto Sans Mono CJK SC" w:hAnsi="Noto Sans Mono CJK SC"/>
          <w:sz w:val="10"/>
        </w:rPr>
        <w:t>url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or not filename:</w:t>
      </w:r>
    </w:p>
    <w:p w14:paraId="6404940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043: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logger.warning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("</w:t>
      </w:r>
      <w:proofErr w:type="spellStart"/>
      <w:r>
        <w:rPr>
          <w:rFonts w:ascii="Noto Sans Mono CJK SC" w:eastAsia="Noto Sans Mono CJK SC" w:hAnsi="Noto Sans Mono CJK SC"/>
          <w:sz w:val="10"/>
        </w:rPr>
        <w:t>URL或文件名为空，跳过下载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1EAEA15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044:             return False</w:t>
      </w:r>
    </w:p>
    <w:p w14:paraId="2C712CB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045:         </w:t>
      </w:r>
    </w:p>
    <w:p w14:paraId="0CCCA68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046: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处理文件名</w:t>
      </w:r>
      <w:proofErr w:type="spellEnd"/>
    </w:p>
    <w:p w14:paraId="221E025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047:         name = </w:t>
      </w:r>
      <w:proofErr w:type="gramStart"/>
      <w:r>
        <w:rPr>
          <w:rFonts w:ascii="Noto Sans Mono CJK SC" w:eastAsia="Noto Sans Mono CJK SC" w:hAnsi="Noto Sans Mono CJK SC"/>
          <w:sz w:val="10"/>
        </w:rPr>
        <w:t>self._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safe_name</w:t>
      </w:r>
      <w:proofErr w:type="spellEnd"/>
      <w:r>
        <w:rPr>
          <w:rFonts w:ascii="Noto Sans Mono CJK SC" w:eastAsia="Noto Sans Mono CJK SC" w:hAnsi="Noto Sans Mono CJK SC"/>
          <w:sz w:val="10"/>
        </w:rPr>
        <w:t>(filename) + ".jpg"</w:t>
      </w:r>
    </w:p>
    <w:p w14:paraId="744C369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048:         path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os.path</w:t>
      </w:r>
      <w:proofErr w:type="gramEnd"/>
      <w:r>
        <w:rPr>
          <w:rFonts w:ascii="Noto Sans Mono CJK SC" w:eastAsia="Noto Sans Mono CJK SC" w:hAnsi="Noto Sans Mono CJK SC"/>
          <w:sz w:val="10"/>
        </w:rPr>
        <w:t>.</w:t>
      </w:r>
      <w:proofErr w:type="gramStart"/>
      <w:r>
        <w:rPr>
          <w:rFonts w:ascii="Noto Sans Mono CJK SC" w:eastAsia="Noto Sans Mono CJK SC" w:hAnsi="Noto Sans Mono CJK SC"/>
          <w:sz w:val="10"/>
        </w:rPr>
        <w:t>join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self.save</w:t>
      </w:r>
      <w:proofErr w:type="gramEnd"/>
      <w:r>
        <w:rPr>
          <w:rFonts w:ascii="Noto Sans Mono CJK SC" w:eastAsia="Noto Sans Mono CJK SC" w:hAnsi="Noto Sans Mono CJK SC"/>
          <w:sz w:val="10"/>
        </w:rPr>
        <w:t>_dir</w:t>
      </w:r>
      <w:proofErr w:type="spellEnd"/>
      <w:r>
        <w:rPr>
          <w:rFonts w:ascii="Noto Sans Mono CJK SC" w:eastAsia="Noto Sans Mono CJK SC" w:hAnsi="Noto Sans Mono CJK SC"/>
          <w:sz w:val="10"/>
        </w:rPr>
        <w:t>, name)</w:t>
      </w:r>
    </w:p>
    <w:p w14:paraId="2AD641A7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 xml:space="preserve">049:         </w:t>
      </w:r>
    </w:p>
    <w:p w14:paraId="78A16993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050:         # 检查文件是否已存在且有效</w:t>
      </w:r>
    </w:p>
    <w:p w14:paraId="635C184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051:         if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os.path</w:t>
      </w:r>
      <w:proofErr w:type="gramEnd"/>
      <w:r>
        <w:rPr>
          <w:rFonts w:ascii="Noto Sans Mono CJK SC" w:eastAsia="Noto Sans Mono CJK SC" w:hAnsi="Noto Sans Mono CJK SC"/>
          <w:sz w:val="10"/>
        </w:rPr>
        <w:t>.exists</w:t>
      </w:r>
      <w:proofErr w:type="spellEnd"/>
      <w:r>
        <w:rPr>
          <w:rFonts w:ascii="Noto Sans Mono CJK SC" w:eastAsia="Noto Sans Mono CJK SC" w:hAnsi="Noto Sans Mono CJK SC"/>
          <w:sz w:val="10"/>
        </w:rPr>
        <w:t>(path):</w:t>
      </w:r>
    </w:p>
    <w:p w14:paraId="5F1D0B0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052: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file_size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os.path</w:t>
      </w:r>
      <w:proofErr w:type="gramEnd"/>
      <w:r>
        <w:rPr>
          <w:rFonts w:ascii="Noto Sans Mono CJK SC" w:eastAsia="Noto Sans Mono CJK SC" w:hAnsi="Noto Sans Mono CJK SC"/>
          <w:sz w:val="10"/>
        </w:rPr>
        <w:t>.getsize</w:t>
      </w:r>
      <w:proofErr w:type="spellEnd"/>
      <w:r>
        <w:rPr>
          <w:rFonts w:ascii="Noto Sans Mono CJK SC" w:eastAsia="Noto Sans Mono CJK SC" w:hAnsi="Noto Sans Mono CJK SC"/>
          <w:sz w:val="10"/>
        </w:rPr>
        <w:t>(path)</w:t>
      </w:r>
    </w:p>
    <w:p w14:paraId="783CE93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053:             if </w:t>
      </w:r>
      <w:proofErr w:type="spellStart"/>
      <w:r>
        <w:rPr>
          <w:rFonts w:ascii="Noto Sans Mono CJK SC" w:eastAsia="Noto Sans Mono CJK SC" w:hAnsi="Noto Sans Mono CJK SC"/>
          <w:sz w:val="10"/>
        </w:rPr>
        <w:t>file_size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&gt; 1024:  # 大于1KB认为有效</w:t>
      </w:r>
    </w:p>
    <w:p w14:paraId="53CB4BA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054:                 logger.info(</w:t>
      </w:r>
      <w:proofErr w:type="spellStart"/>
      <w:r>
        <w:rPr>
          <w:rFonts w:ascii="Noto Sans Mono CJK SC" w:eastAsia="Noto Sans Mono CJK SC" w:hAnsi="Noto Sans Mono CJK SC"/>
          <w:sz w:val="10"/>
        </w:rPr>
        <w:t>f"图片已存在且有效</w:t>
      </w:r>
      <w:proofErr w:type="spellEnd"/>
      <w:r>
        <w:rPr>
          <w:rFonts w:ascii="Noto Sans Mono CJK SC" w:eastAsia="Noto Sans Mono CJK SC" w:hAnsi="Noto Sans Mono CJK SC"/>
          <w:sz w:val="10"/>
        </w:rPr>
        <w:t>：{name}")</w:t>
      </w:r>
    </w:p>
    <w:p w14:paraId="3923195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055:                 return True</w:t>
      </w:r>
    </w:p>
    <w:p w14:paraId="128F20B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056:             else:</w:t>
      </w:r>
    </w:p>
    <w:p w14:paraId="17E7536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057: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logger.warning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f"图片文件过小，重新下载</w:t>
      </w:r>
      <w:proofErr w:type="spellEnd"/>
      <w:r>
        <w:rPr>
          <w:rFonts w:ascii="Noto Sans Mono CJK SC" w:eastAsia="Noto Sans Mono CJK SC" w:hAnsi="Noto Sans Mono CJK SC"/>
          <w:sz w:val="10"/>
        </w:rPr>
        <w:t>：{name}")</w:t>
      </w:r>
    </w:p>
    <w:p w14:paraId="2077ED2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058:    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os.remove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(path)</w:t>
      </w:r>
    </w:p>
    <w:p w14:paraId="33D22E1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059:         </w:t>
      </w:r>
    </w:p>
    <w:p w14:paraId="213DF26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060: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开始下载（带重试</w:t>
      </w:r>
      <w:proofErr w:type="spellEnd"/>
      <w:r>
        <w:rPr>
          <w:rFonts w:ascii="Noto Sans Mono CJK SC" w:eastAsia="Noto Sans Mono CJK SC" w:hAnsi="Noto Sans Mono CJK SC"/>
          <w:sz w:val="10"/>
        </w:rPr>
        <w:t>）</w:t>
      </w:r>
    </w:p>
    <w:p w14:paraId="608A3EE6" w14:textId="77777777" w:rsidR="00BF35ED" w:rsidRDefault="00BF35ED">
      <w:pPr>
        <w:spacing w:after="0" w:line="120" w:lineRule="exact"/>
      </w:pPr>
    </w:p>
    <w:p w14:paraId="329BEEB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b/>
          <w:color w:val="1E3C5A"/>
          <w:sz w:val="10"/>
        </w:rPr>
        <w:t># ===== analysis/data_cleaner.py (L1-L75) =====</w:t>
      </w:r>
    </w:p>
    <w:p w14:paraId="2321072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001: import pandas as pd</w:t>
      </w:r>
    </w:p>
    <w:p w14:paraId="451BE02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002: import </w:t>
      </w:r>
      <w:proofErr w:type="spellStart"/>
      <w:r>
        <w:rPr>
          <w:rFonts w:ascii="Noto Sans Mono CJK SC" w:eastAsia="Noto Sans Mono CJK SC" w:hAnsi="Noto Sans Mono CJK SC"/>
          <w:sz w:val="10"/>
        </w:rPr>
        <w:t>json</w:t>
      </w:r>
      <w:proofErr w:type="spellEnd"/>
    </w:p>
    <w:p w14:paraId="5973C7A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003: import </w:t>
      </w:r>
      <w:proofErr w:type="spellStart"/>
      <w:r>
        <w:rPr>
          <w:rFonts w:ascii="Noto Sans Mono CJK SC" w:eastAsia="Noto Sans Mono CJK SC" w:hAnsi="Noto Sans Mono CJK SC"/>
          <w:sz w:val="10"/>
        </w:rPr>
        <w:t>os</w:t>
      </w:r>
      <w:proofErr w:type="spellEnd"/>
    </w:p>
    <w:p w14:paraId="49BE6EE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004: import re</w:t>
      </w:r>
    </w:p>
    <w:p w14:paraId="29B1D16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005: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utils.logger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import logger</w:t>
      </w:r>
    </w:p>
    <w:p w14:paraId="25BB912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006: </w:t>
      </w:r>
    </w:p>
    <w:p w14:paraId="27BC16C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007: class </w:t>
      </w:r>
      <w:proofErr w:type="spellStart"/>
      <w:r>
        <w:rPr>
          <w:rFonts w:ascii="Noto Sans Mono CJK SC" w:eastAsia="Noto Sans Mono CJK SC" w:hAnsi="Noto Sans Mono CJK SC"/>
          <w:sz w:val="10"/>
        </w:rPr>
        <w:t>DataCleaner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75C29E1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008:     """</w:t>
      </w:r>
      <w:proofErr w:type="spellStart"/>
      <w:r>
        <w:rPr>
          <w:rFonts w:ascii="Noto Sans Mono CJK SC" w:eastAsia="Noto Sans Mono CJK SC" w:hAnsi="Noto Sans Mono CJK SC"/>
          <w:sz w:val="10"/>
        </w:rPr>
        <w:t>数据清洗器（修复电影类型提取</w:t>
      </w:r>
      <w:proofErr w:type="spellEnd"/>
      <w:r>
        <w:rPr>
          <w:rFonts w:ascii="Noto Sans Mono CJK SC" w:eastAsia="Noto Sans Mono CJK SC" w:hAnsi="Noto Sans Mono CJK SC"/>
          <w:sz w:val="10"/>
        </w:rPr>
        <w:t>）"""</w:t>
      </w:r>
    </w:p>
    <w:p w14:paraId="4636E0D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009:     def __</w:t>
      </w:r>
      <w:proofErr w:type="spellStart"/>
      <w:r>
        <w:rPr>
          <w:rFonts w:ascii="Noto Sans Mono CJK SC" w:eastAsia="Noto Sans Mono CJK SC" w:hAnsi="Noto Sans Mono CJK SC"/>
          <w:sz w:val="10"/>
        </w:rPr>
        <w:t>init</w:t>
      </w:r>
      <w:proofErr w:type="spell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_(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self, </w:t>
      </w:r>
      <w:proofErr w:type="spellStart"/>
      <w:r>
        <w:rPr>
          <w:rFonts w:ascii="Noto Sans Mono CJK SC" w:eastAsia="Noto Sans Mono CJK SC" w:hAnsi="Noto Sans Mono CJK SC"/>
          <w:sz w:val="10"/>
        </w:rPr>
        <w:t>raw_data_path</w:t>
      </w:r>
      <w:proofErr w:type="spellEnd"/>
      <w:r>
        <w:rPr>
          <w:rFonts w:ascii="Noto Sans Mono CJK SC" w:eastAsia="Noto Sans Mono CJK SC" w:hAnsi="Noto Sans Mono CJK SC"/>
          <w:sz w:val="10"/>
        </w:rPr>
        <w:t>):</w:t>
      </w:r>
    </w:p>
    <w:p w14:paraId="425CA33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010:         </w:t>
      </w:r>
      <w:proofErr w:type="spellStart"/>
      <w:r>
        <w:rPr>
          <w:rFonts w:ascii="Noto Sans Mono CJK SC" w:eastAsia="Noto Sans Mono CJK SC" w:hAnsi="Noto Sans Mono CJK SC"/>
          <w:sz w:val="10"/>
        </w:rPr>
        <w:t>self.raw_data_path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r>
        <w:rPr>
          <w:rFonts w:ascii="Noto Sans Mono CJK SC" w:eastAsia="Noto Sans Mono CJK SC" w:hAnsi="Noto Sans Mono CJK SC"/>
          <w:sz w:val="10"/>
        </w:rPr>
        <w:t>raw_data_path</w:t>
      </w:r>
      <w:proofErr w:type="spellEnd"/>
    </w:p>
    <w:p w14:paraId="76EF8D7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011:         </w:t>
      </w:r>
      <w:proofErr w:type="spellStart"/>
      <w:r>
        <w:rPr>
          <w:rFonts w:ascii="Noto Sans Mono CJK SC" w:eastAsia="Noto Sans Mono CJK SC" w:hAnsi="Noto Sans Mono CJK SC"/>
          <w:sz w:val="10"/>
        </w:rPr>
        <w:t>self.df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None</w:t>
      </w:r>
    </w:p>
    <w:p w14:paraId="5F13D9F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012: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_df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None</w:t>
      </w:r>
    </w:p>
    <w:p w14:paraId="179CAAD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013: </w:t>
      </w:r>
    </w:p>
    <w:p w14:paraId="705223E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014:     def load(self):</w:t>
      </w:r>
    </w:p>
    <w:p w14:paraId="1A398C6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015: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加载原始数据（支持JSON</w:t>
      </w:r>
      <w:proofErr w:type="spellEnd"/>
      <w:r>
        <w:rPr>
          <w:rFonts w:ascii="Noto Sans Mono CJK SC" w:eastAsia="Noto Sans Mono CJK SC" w:hAnsi="Noto Sans Mono CJK SC"/>
          <w:sz w:val="10"/>
        </w:rPr>
        <w:t>/CSV）"""</w:t>
      </w:r>
    </w:p>
    <w:p w14:paraId="2CCAFEC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016:         try:</w:t>
      </w:r>
    </w:p>
    <w:p w14:paraId="029D62E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017:             if </w:t>
      </w:r>
      <w:proofErr w:type="spellStart"/>
      <w:r>
        <w:rPr>
          <w:rFonts w:ascii="Noto Sans Mono CJK SC" w:eastAsia="Noto Sans Mono CJK SC" w:hAnsi="Noto Sans Mono CJK SC"/>
          <w:sz w:val="10"/>
        </w:rPr>
        <w:t>self.raw_data_</w:t>
      </w:r>
      <w:proofErr w:type="gramStart"/>
      <w:r>
        <w:rPr>
          <w:rFonts w:ascii="Noto Sans Mono CJK SC" w:eastAsia="Noto Sans Mono CJK SC" w:hAnsi="Noto Sans Mono CJK SC"/>
          <w:sz w:val="10"/>
        </w:rPr>
        <w:t>path.endswith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gramStart"/>
      <w:r>
        <w:rPr>
          <w:rFonts w:ascii="Noto Sans Mono CJK SC" w:eastAsia="Noto Sans Mono CJK SC" w:hAnsi="Noto Sans Mono CJK SC"/>
          <w:sz w:val="10"/>
        </w:rPr>
        <w:t>'.</w:t>
      </w:r>
      <w:proofErr w:type="spellStart"/>
      <w:r>
        <w:rPr>
          <w:rFonts w:ascii="Noto Sans Mono CJK SC" w:eastAsia="Noto Sans Mono CJK SC" w:hAnsi="Noto Sans Mono CJK SC"/>
          <w:sz w:val="10"/>
        </w:rPr>
        <w:t>json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'):</w:t>
      </w:r>
    </w:p>
    <w:p w14:paraId="6AE7F16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018:                 with </w:t>
      </w:r>
      <w:proofErr w:type="gramStart"/>
      <w:r>
        <w:rPr>
          <w:rFonts w:ascii="Noto Sans Mono CJK SC" w:eastAsia="Noto Sans Mono CJK SC" w:hAnsi="Noto Sans Mono CJK SC"/>
          <w:sz w:val="10"/>
        </w:rPr>
        <w:t>open(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self.raw_data_path</w:t>
      </w:r>
      <w:proofErr w:type="spellEnd"/>
      <w:r>
        <w:rPr>
          <w:rFonts w:ascii="Noto Sans Mono CJK SC" w:eastAsia="Noto Sans Mono CJK SC" w:hAnsi="Noto Sans Mono CJK SC"/>
          <w:sz w:val="10"/>
        </w:rPr>
        <w:t>, "r", encoding="utf-8") as f:</w:t>
      </w:r>
    </w:p>
    <w:p w14:paraId="5F24490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019:                     data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json.load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(f)</w:t>
      </w:r>
    </w:p>
    <w:p w14:paraId="0E121E8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020: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self.df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pd.DataFrame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(data)</w:t>
      </w:r>
    </w:p>
    <w:p w14:paraId="682924F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021: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elif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</w:t>
      </w:r>
      <w:proofErr w:type="spellStart"/>
      <w:r>
        <w:rPr>
          <w:rFonts w:ascii="Noto Sans Mono CJK SC" w:eastAsia="Noto Sans Mono CJK SC" w:hAnsi="Noto Sans Mono CJK SC"/>
          <w:sz w:val="10"/>
        </w:rPr>
        <w:t>self.raw_data_</w:t>
      </w:r>
      <w:proofErr w:type="gramStart"/>
      <w:r>
        <w:rPr>
          <w:rFonts w:ascii="Noto Sans Mono CJK SC" w:eastAsia="Noto Sans Mono CJK SC" w:hAnsi="Noto Sans Mono CJK SC"/>
          <w:sz w:val="10"/>
        </w:rPr>
        <w:t>path.endswith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('.csv'):</w:t>
      </w:r>
    </w:p>
    <w:p w14:paraId="0D7BD30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022: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self.df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pd.read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csv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self.raw_data_path</w:t>
      </w:r>
      <w:proofErr w:type="spellEnd"/>
      <w:r>
        <w:rPr>
          <w:rFonts w:ascii="Noto Sans Mono CJK SC" w:eastAsia="Noto Sans Mono CJK SC" w:hAnsi="Noto Sans Mono CJK SC"/>
          <w:sz w:val="10"/>
        </w:rPr>
        <w:t>, encoding="utf-8-sig")</w:t>
      </w:r>
    </w:p>
    <w:p w14:paraId="625A747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023:             else:</w:t>
      </w:r>
    </w:p>
    <w:p w14:paraId="43333F1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024:                 raise </w:t>
      </w:r>
      <w:proofErr w:type="spellStart"/>
      <w:r>
        <w:rPr>
          <w:rFonts w:ascii="Noto Sans Mono CJK SC" w:eastAsia="Noto Sans Mono CJK SC" w:hAnsi="Noto Sans Mono CJK SC"/>
          <w:sz w:val="10"/>
        </w:rPr>
        <w:t>ValueError</w:t>
      </w:r>
      <w:proofErr w:type="spellEnd"/>
      <w:r>
        <w:rPr>
          <w:rFonts w:ascii="Noto Sans Mono CJK SC" w:eastAsia="Noto Sans Mono CJK SC" w:hAnsi="Noto Sans Mono CJK SC"/>
          <w:sz w:val="10"/>
        </w:rPr>
        <w:t>("</w:t>
      </w:r>
      <w:proofErr w:type="spellStart"/>
      <w:r>
        <w:rPr>
          <w:rFonts w:ascii="Noto Sans Mono CJK SC" w:eastAsia="Noto Sans Mono CJK SC" w:hAnsi="Noto Sans Mono CJK SC"/>
          <w:sz w:val="10"/>
        </w:rPr>
        <w:t>仅支持JSON</w:t>
      </w:r>
      <w:proofErr w:type="spellEnd"/>
      <w:r>
        <w:rPr>
          <w:rFonts w:ascii="Noto Sans Mono CJK SC" w:eastAsia="Noto Sans Mono CJK SC" w:hAnsi="Noto Sans Mono CJK SC"/>
          <w:sz w:val="10"/>
        </w:rPr>
        <w:t>/</w:t>
      </w:r>
      <w:proofErr w:type="spellStart"/>
      <w:r>
        <w:rPr>
          <w:rFonts w:ascii="Noto Sans Mono CJK SC" w:eastAsia="Noto Sans Mono CJK SC" w:hAnsi="Noto Sans Mono CJK SC"/>
          <w:sz w:val="10"/>
        </w:rPr>
        <w:t>CSV格式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200930B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025:             </w:t>
      </w:r>
    </w:p>
    <w:p w14:paraId="1B9F065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026:             logger.info(</w:t>
      </w:r>
      <w:proofErr w:type="spellStart"/>
      <w:r>
        <w:rPr>
          <w:rFonts w:ascii="Noto Sans Mono CJK SC" w:eastAsia="Noto Sans Mono CJK SC" w:hAnsi="Noto Sans Mono CJK SC"/>
          <w:sz w:val="10"/>
        </w:rPr>
        <w:t>f"原始数据加载完成，共</w:t>
      </w:r>
      <w:proofErr w:type="spellEnd"/>
      <w:r>
        <w:rPr>
          <w:rFonts w:ascii="Noto Sans Mono CJK SC" w:eastAsia="Noto Sans Mono CJK SC" w:hAnsi="Noto Sans Mono CJK SC"/>
          <w:sz w:val="10"/>
        </w:rPr>
        <w:t>{</w:t>
      </w:r>
      <w:proofErr w:type="spellStart"/>
      <w:r>
        <w:rPr>
          <w:rFonts w:ascii="Noto Sans Mono CJK SC" w:eastAsia="Noto Sans Mono CJK SC" w:hAnsi="Noto Sans Mono CJK SC"/>
          <w:sz w:val="10"/>
        </w:rPr>
        <w:t>len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self.df</w:t>
      </w:r>
      <w:proofErr w:type="spellEnd"/>
      <w:proofErr w:type="gramStart"/>
      <w:r>
        <w:rPr>
          <w:rFonts w:ascii="Noto Sans Mono CJK SC" w:eastAsia="Noto Sans Mono CJK SC" w:hAnsi="Noto Sans Mono CJK SC"/>
          <w:sz w:val="10"/>
        </w:rPr>
        <w:t>)}条</w:t>
      </w:r>
      <w:proofErr w:type="gramEnd"/>
      <w:r>
        <w:rPr>
          <w:rFonts w:ascii="Noto Sans Mono CJK SC" w:eastAsia="Noto Sans Mono CJK SC" w:hAnsi="Noto Sans Mono CJK SC"/>
          <w:sz w:val="10"/>
        </w:rPr>
        <w:t>")</w:t>
      </w:r>
    </w:p>
    <w:p w14:paraId="3EC32F5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027:             return </w:t>
      </w:r>
      <w:proofErr w:type="spellStart"/>
      <w:r>
        <w:rPr>
          <w:rFonts w:ascii="Noto Sans Mono CJK SC" w:eastAsia="Noto Sans Mono CJK SC" w:hAnsi="Noto Sans Mono CJK SC"/>
          <w:sz w:val="10"/>
        </w:rPr>
        <w:t>self.df</w:t>
      </w:r>
      <w:proofErr w:type="spellEnd"/>
    </w:p>
    <w:p w14:paraId="60FC007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028:         except Exception as e:</w:t>
      </w:r>
    </w:p>
    <w:p w14:paraId="3EAB73C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029: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f"数据加载失败</w:t>
      </w:r>
      <w:proofErr w:type="spellEnd"/>
      <w:r>
        <w:rPr>
          <w:rFonts w:ascii="Noto Sans Mono CJK SC" w:eastAsia="Noto Sans Mono CJK SC" w:hAnsi="Noto Sans Mono CJK SC"/>
          <w:sz w:val="10"/>
        </w:rPr>
        <w:t>：{e}")</w:t>
      </w:r>
    </w:p>
    <w:p w14:paraId="5284A3B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030:             raise e</w:t>
      </w:r>
    </w:p>
    <w:p w14:paraId="458A16F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031: </w:t>
      </w:r>
    </w:p>
    <w:p w14:paraId="5DA11B3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032:     def clean(self):</w:t>
      </w:r>
    </w:p>
    <w:p w14:paraId="089DDA0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033: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数据清洗主流程</w:t>
      </w:r>
      <w:proofErr w:type="spellEnd"/>
      <w:r>
        <w:rPr>
          <w:rFonts w:ascii="Noto Sans Mono CJK SC" w:eastAsia="Noto Sans Mono CJK SC" w:hAnsi="Noto Sans Mono CJK SC"/>
          <w:sz w:val="10"/>
        </w:rPr>
        <w:t>"""</w:t>
      </w:r>
    </w:p>
    <w:p w14:paraId="2AC14E1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034:         if </w:t>
      </w:r>
      <w:proofErr w:type="spellStart"/>
      <w:r>
        <w:rPr>
          <w:rFonts w:ascii="Noto Sans Mono CJK SC" w:eastAsia="Noto Sans Mono CJK SC" w:hAnsi="Noto Sans Mono CJK SC"/>
          <w:sz w:val="10"/>
        </w:rPr>
        <w:t>self.df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is None:</w:t>
      </w:r>
    </w:p>
    <w:p w14:paraId="54DD167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035:             raise </w:t>
      </w:r>
      <w:proofErr w:type="spellStart"/>
      <w:r>
        <w:rPr>
          <w:rFonts w:ascii="Noto Sans Mono CJK SC" w:eastAsia="Noto Sans Mono CJK SC" w:hAnsi="Noto Sans Mono CJK SC"/>
          <w:sz w:val="10"/>
        </w:rPr>
        <w:t>ValueError</w:t>
      </w:r>
      <w:proofErr w:type="spellEnd"/>
      <w:r>
        <w:rPr>
          <w:rFonts w:ascii="Noto Sans Mono CJK SC" w:eastAsia="Noto Sans Mono CJK SC" w:hAnsi="Noto Sans Mono CJK SC"/>
          <w:sz w:val="10"/>
        </w:rPr>
        <w:t>("</w:t>
      </w:r>
      <w:proofErr w:type="spellStart"/>
      <w:r>
        <w:rPr>
          <w:rFonts w:ascii="Noto Sans Mono CJK SC" w:eastAsia="Noto Sans Mono CJK SC" w:hAnsi="Noto Sans Mono CJK SC"/>
          <w:sz w:val="10"/>
        </w:rPr>
        <w:t>请先调用load</w:t>
      </w:r>
      <w:proofErr w:type="spellEnd"/>
      <w:proofErr w:type="gramStart"/>
      <w:r>
        <w:rPr>
          <w:rFonts w:ascii="Noto Sans Mono CJK SC" w:eastAsia="Noto Sans Mono CJK SC" w:hAnsi="Noto Sans Mono CJK SC"/>
          <w:sz w:val="10"/>
        </w:rPr>
        <w:t>()</w:t>
      </w:r>
      <w:proofErr w:type="spellStart"/>
      <w:r>
        <w:rPr>
          <w:rFonts w:ascii="Noto Sans Mono CJK SC" w:eastAsia="Noto Sans Mono CJK SC" w:hAnsi="Noto Sans Mono CJK SC"/>
          <w:sz w:val="10"/>
        </w:rPr>
        <w:t>加载数据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")</w:t>
      </w:r>
    </w:p>
    <w:p w14:paraId="40B33B0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036:         </w:t>
      </w:r>
    </w:p>
    <w:p w14:paraId="36EC620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037: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gramEnd"/>
      <w:r>
        <w:rPr>
          <w:rFonts w:ascii="Noto Sans Mono CJK SC" w:eastAsia="Noto Sans Mono CJK SC" w:hAnsi="Noto Sans Mono CJK SC"/>
          <w:sz w:val="10"/>
        </w:rPr>
        <w:t>"</w:t>
      </w:r>
      <w:proofErr w:type="spellStart"/>
      <w:r>
        <w:rPr>
          <w:rFonts w:ascii="Noto Sans Mono CJK SC" w:eastAsia="Noto Sans Mono CJK SC" w:hAnsi="Noto Sans Mono CJK SC"/>
          <w:sz w:val="10"/>
        </w:rPr>
        <w:t>开始数据清洗</w:t>
      </w:r>
      <w:proofErr w:type="spellEnd"/>
      <w:r>
        <w:rPr>
          <w:rFonts w:ascii="Noto Sans Mono CJK SC" w:eastAsia="Noto Sans Mono CJK SC" w:hAnsi="Noto Sans Mono CJK SC"/>
          <w:sz w:val="10"/>
        </w:rPr>
        <w:t>...")</w:t>
      </w:r>
    </w:p>
    <w:p w14:paraId="257A2C6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038:         logger.info(</w:t>
      </w:r>
      <w:proofErr w:type="spellStart"/>
      <w:r>
        <w:rPr>
          <w:rFonts w:ascii="Noto Sans Mono CJK SC" w:eastAsia="Noto Sans Mono CJK SC" w:hAnsi="Noto Sans Mono CJK SC"/>
          <w:sz w:val="10"/>
        </w:rPr>
        <w:t>f"清洗前缺失值统计</w:t>
      </w:r>
      <w:proofErr w:type="spellEnd"/>
      <w:r>
        <w:rPr>
          <w:rFonts w:ascii="Noto Sans Mono CJK SC" w:eastAsia="Noto Sans Mono CJK SC" w:hAnsi="Noto Sans Mono CJK SC"/>
          <w:sz w:val="10"/>
        </w:rPr>
        <w:t>：\n{</w:t>
      </w:r>
      <w:proofErr w:type="spellStart"/>
      <w:r>
        <w:rPr>
          <w:rFonts w:ascii="Noto Sans Mono CJK SC" w:eastAsia="Noto Sans Mono CJK SC" w:hAnsi="Noto Sans Mono CJK SC"/>
          <w:sz w:val="10"/>
        </w:rPr>
        <w:t>self.</w:t>
      </w:r>
      <w:proofErr w:type="gramStart"/>
      <w:r>
        <w:rPr>
          <w:rFonts w:ascii="Noto Sans Mono CJK SC" w:eastAsia="Noto Sans Mono CJK SC" w:hAnsi="Noto Sans Mono CJK SC"/>
          <w:sz w:val="10"/>
        </w:rPr>
        <w:t>df.isnull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gramStart"/>
      <w:r>
        <w:rPr>
          <w:rFonts w:ascii="Noto Sans Mono CJK SC" w:eastAsia="Noto Sans Mono CJK SC" w:hAnsi="Noto Sans Mono CJK SC"/>
          <w:sz w:val="10"/>
        </w:rPr>
        <w:t>).sum</w:t>
      </w:r>
      <w:proofErr w:type="gramEnd"/>
      <w:r>
        <w:rPr>
          <w:rFonts w:ascii="Noto Sans Mono CJK SC" w:eastAsia="Noto Sans Mono CJK SC" w:hAnsi="Noto Sans Mono CJK SC"/>
          <w:sz w:val="10"/>
        </w:rPr>
        <w:t>()}")</w:t>
      </w:r>
    </w:p>
    <w:p w14:paraId="5B06D85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039:         </w:t>
      </w:r>
    </w:p>
    <w:p w14:paraId="30A668C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040:         # 1. </w:t>
      </w:r>
      <w:proofErr w:type="spellStart"/>
      <w:r>
        <w:rPr>
          <w:rFonts w:ascii="Noto Sans Mono CJK SC" w:eastAsia="Noto Sans Mono CJK SC" w:hAnsi="Noto Sans Mono CJK SC"/>
          <w:sz w:val="10"/>
        </w:rPr>
        <w:t>核心字段去重</w:t>
      </w:r>
      <w:proofErr w:type="spellEnd"/>
    </w:p>
    <w:p w14:paraId="7B0E9F1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041: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_df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r>
        <w:rPr>
          <w:rFonts w:ascii="Noto Sans Mono CJK SC" w:eastAsia="Noto Sans Mono CJK SC" w:hAnsi="Noto Sans Mono CJK SC"/>
          <w:sz w:val="10"/>
        </w:rPr>
        <w:t>self.</w:t>
      </w:r>
      <w:proofErr w:type="gramStart"/>
      <w:r>
        <w:rPr>
          <w:rFonts w:ascii="Noto Sans Mono CJK SC" w:eastAsia="Noto Sans Mono CJK SC" w:hAnsi="Noto Sans Mono CJK SC"/>
          <w:sz w:val="10"/>
        </w:rPr>
        <w:t>df.dropna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(subset</w:t>
      </w:r>
      <w:proofErr w:type="gramStart"/>
      <w:r>
        <w:rPr>
          <w:rFonts w:ascii="Noto Sans Mono CJK SC" w:eastAsia="Noto Sans Mono CJK SC" w:hAnsi="Noto Sans Mono CJK SC"/>
          <w:sz w:val="10"/>
        </w:rPr>
        <w:t>=[</w:t>
      </w:r>
      <w:proofErr w:type="gramEnd"/>
      <w:r>
        <w:rPr>
          <w:rFonts w:ascii="Noto Sans Mono CJK SC" w:eastAsia="Noto Sans Mono CJK SC" w:hAnsi="Noto Sans Mono CJK SC"/>
          <w:sz w:val="10"/>
        </w:rPr>
        <w:t>"</w:t>
      </w:r>
      <w:proofErr w:type="spellStart"/>
      <w:r>
        <w:rPr>
          <w:rFonts w:ascii="Noto Sans Mono CJK SC" w:eastAsia="Noto Sans Mono CJK SC" w:hAnsi="Noto Sans Mono CJK SC"/>
          <w:sz w:val="10"/>
        </w:rPr>
        <w:t>rank_num</w:t>
      </w:r>
      <w:proofErr w:type="spellEnd"/>
      <w:r>
        <w:rPr>
          <w:rFonts w:ascii="Noto Sans Mono CJK SC" w:eastAsia="Noto Sans Mono CJK SC" w:hAnsi="Noto Sans Mono CJK SC"/>
          <w:sz w:val="10"/>
        </w:rPr>
        <w:t>", "title", "rating"]</w:t>
      </w:r>
      <w:proofErr w:type="gramStart"/>
      <w:r>
        <w:rPr>
          <w:rFonts w:ascii="Noto Sans Mono CJK SC" w:eastAsia="Noto Sans Mono CJK SC" w:hAnsi="Noto Sans Mono CJK SC"/>
          <w:sz w:val="10"/>
        </w:rPr>
        <w:t>).</w:t>
      </w:r>
      <w:proofErr w:type="spellStart"/>
      <w:r>
        <w:rPr>
          <w:rFonts w:ascii="Noto Sans Mono CJK SC" w:eastAsia="Noto Sans Mono CJK SC" w:hAnsi="Noto Sans Mono CJK SC"/>
          <w:sz w:val="10"/>
        </w:rPr>
        <w:t>reset</w:t>
      </w:r>
      <w:proofErr w:type="gramEnd"/>
      <w:r>
        <w:rPr>
          <w:rFonts w:ascii="Noto Sans Mono CJK SC" w:eastAsia="Noto Sans Mono CJK SC" w:hAnsi="Noto Sans Mono CJK SC"/>
          <w:sz w:val="10"/>
        </w:rPr>
        <w:t>_index</w:t>
      </w:r>
      <w:proofErr w:type="spellEnd"/>
      <w:r>
        <w:rPr>
          <w:rFonts w:ascii="Noto Sans Mono CJK SC" w:eastAsia="Noto Sans Mono CJK SC" w:hAnsi="Noto Sans Mono CJK SC"/>
          <w:sz w:val="10"/>
        </w:rPr>
        <w:t>(drop=True)</w:t>
      </w:r>
    </w:p>
    <w:p w14:paraId="7AF923EB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 xml:space="preserve">042:         </w:t>
      </w:r>
    </w:p>
    <w:p w14:paraId="42E3D8FF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 xml:space="preserve">043:         # 2. </w:t>
      </w:r>
      <w:proofErr w:type="gramStart"/>
      <w:r>
        <w:rPr>
          <w:rFonts w:ascii="Noto Sans Mono CJK SC" w:eastAsia="Noto Sans Mono CJK SC" w:hAnsi="Noto Sans Mono CJK SC"/>
          <w:sz w:val="10"/>
          <w:lang w:eastAsia="zh-CN"/>
        </w:rPr>
        <w:t>缺失值</w:t>
      </w:r>
      <w:proofErr w:type="gramEnd"/>
      <w:r>
        <w:rPr>
          <w:rFonts w:ascii="Noto Sans Mono CJK SC" w:eastAsia="Noto Sans Mono CJK SC" w:hAnsi="Noto Sans Mono CJK SC"/>
          <w:sz w:val="10"/>
          <w:lang w:eastAsia="zh-CN"/>
        </w:rPr>
        <w:t>填充（确保quote台词不显示为空）</w:t>
      </w:r>
    </w:p>
    <w:p w14:paraId="3A08746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044:         </w:t>
      </w:r>
      <w:proofErr w:type="spellStart"/>
      <w:r>
        <w:rPr>
          <w:rFonts w:ascii="Noto Sans Mono CJK SC" w:eastAsia="Noto Sans Mono CJK SC" w:hAnsi="Noto Sans Mono CJK SC"/>
          <w:sz w:val="10"/>
        </w:rPr>
        <w:t>fill_values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{</w:t>
      </w:r>
    </w:p>
    <w:p w14:paraId="716624A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lastRenderedPageBreak/>
        <w:t>045:             "quote": "</w:t>
      </w:r>
      <w:proofErr w:type="spellStart"/>
      <w:r>
        <w:rPr>
          <w:rFonts w:ascii="Noto Sans Mono CJK SC" w:eastAsia="Noto Sans Mono CJK SC" w:hAnsi="Noto Sans Mono CJK SC"/>
          <w:sz w:val="10"/>
        </w:rPr>
        <w:t>无经典台词</w:t>
      </w:r>
      <w:proofErr w:type="spellEnd"/>
      <w:r>
        <w:rPr>
          <w:rFonts w:ascii="Noto Sans Mono CJK SC" w:eastAsia="Noto Sans Mono CJK SC" w:hAnsi="Noto Sans Mono CJK SC"/>
          <w:sz w:val="10"/>
        </w:rPr>
        <w:t>",</w:t>
      </w:r>
    </w:p>
    <w:p w14:paraId="7698EBF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046:             "info": "</w:t>
      </w:r>
      <w:proofErr w:type="spellStart"/>
      <w:r>
        <w:rPr>
          <w:rFonts w:ascii="Noto Sans Mono CJK SC" w:eastAsia="Noto Sans Mono CJK SC" w:hAnsi="Noto Sans Mono CJK SC"/>
          <w:sz w:val="10"/>
        </w:rPr>
        <w:t>无详细信息</w:t>
      </w:r>
      <w:proofErr w:type="spellEnd"/>
      <w:r>
        <w:rPr>
          <w:rFonts w:ascii="Noto Sans Mono CJK SC" w:eastAsia="Noto Sans Mono CJK SC" w:hAnsi="Noto Sans Mono CJK SC"/>
          <w:sz w:val="10"/>
        </w:rPr>
        <w:t>",</w:t>
      </w:r>
    </w:p>
    <w:p w14:paraId="63A13FB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047:             "</w:t>
      </w:r>
      <w:proofErr w:type="spellStart"/>
      <w:r>
        <w:rPr>
          <w:rFonts w:ascii="Noto Sans Mono CJK SC" w:eastAsia="Noto Sans Mono CJK SC" w:hAnsi="Noto Sans Mono CJK SC"/>
          <w:sz w:val="10"/>
        </w:rPr>
        <w:t>comment_num</w:t>
      </w:r>
      <w:proofErr w:type="spellEnd"/>
      <w:r>
        <w:rPr>
          <w:rFonts w:ascii="Noto Sans Mono CJK SC" w:eastAsia="Noto Sans Mono CJK SC" w:hAnsi="Noto Sans Mono CJK SC"/>
          <w:sz w:val="10"/>
        </w:rPr>
        <w:t>": 0,</w:t>
      </w:r>
    </w:p>
    <w:p w14:paraId="3C16395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048:             "</w:t>
      </w:r>
      <w:proofErr w:type="spellStart"/>
      <w:r>
        <w:rPr>
          <w:rFonts w:ascii="Noto Sans Mono CJK SC" w:eastAsia="Noto Sans Mono CJK SC" w:hAnsi="Noto Sans Mono CJK SC"/>
          <w:sz w:val="10"/>
        </w:rPr>
        <w:t>detail_url</w:t>
      </w:r>
      <w:proofErr w:type="spellEnd"/>
      <w:r>
        <w:rPr>
          <w:rFonts w:ascii="Noto Sans Mono CJK SC" w:eastAsia="Noto Sans Mono CJK SC" w:hAnsi="Noto Sans Mono CJK SC"/>
          <w:sz w:val="10"/>
        </w:rPr>
        <w:t>": "",</w:t>
      </w:r>
    </w:p>
    <w:p w14:paraId="3BA324C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049:             "year": "</w:t>
      </w:r>
      <w:proofErr w:type="spellStart"/>
      <w:r>
        <w:rPr>
          <w:rFonts w:ascii="Noto Sans Mono CJK SC" w:eastAsia="Noto Sans Mono CJK SC" w:hAnsi="Noto Sans Mono CJK SC"/>
          <w:sz w:val="10"/>
        </w:rPr>
        <w:t>未知年份</w:t>
      </w:r>
      <w:proofErr w:type="spellEnd"/>
      <w:r>
        <w:rPr>
          <w:rFonts w:ascii="Noto Sans Mono CJK SC" w:eastAsia="Noto Sans Mono CJK SC" w:hAnsi="Noto Sans Mono CJK SC"/>
          <w:sz w:val="10"/>
        </w:rPr>
        <w:t>",</w:t>
      </w:r>
    </w:p>
    <w:p w14:paraId="7CC70CD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050:             "runtime": "</w:t>
      </w:r>
      <w:proofErr w:type="spellStart"/>
      <w:r>
        <w:rPr>
          <w:rFonts w:ascii="Noto Sans Mono CJK SC" w:eastAsia="Noto Sans Mono CJK SC" w:hAnsi="Noto Sans Mono CJK SC"/>
          <w:sz w:val="10"/>
        </w:rPr>
        <w:t>未知片长</w:t>
      </w:r>
      <w:proofErr w:type="spellEnd"/>
      <w:r>
        <w:rPr>
          <w:rFonts w:ascii="Noto Sans Mono CJK SC" w:eastAsia="Noto Sans Mono CJK SC" w:hAnsi="Noto Sans Mono CJK SC"/>
          <w:sz w:val="10"/>
        </w:rPr>
        <w:t>",</w:t>
      </w:r>
    </w:p>
    <w:p w14:paraId="7B45259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051:             "</w:t>
      </w:r>
      <w:proofErr w:type="spellStart"/>
      <w:r>
        <w:rPr>
          <w:rFonts w:ascii="Noto Sans Mono CJK SC" w:eastAsia="Noto Sans Mono CJK SC" w:hAnsi="Noto Sans Mono CJK SC"/>
          <w:sz w:val="10"/>
        </w:rPr>
        <w:t>imdb</w:t>
      </w:r>
      <w:proofErr w:type="spellEnd"/>
      <w:r>
        <w:rPr>
          <w:rFonts w:ascii="Noto Sans Mono CJK SC" w:eastAsia="Noto Sans Mono CJK SC" w:hAnsi="Noto Sans Mono CJK SC"/>
          <w:sz w:val="10"/>
        </w:rPr>
        <w:t>": "",</w:t>
      </w:r>
    </w:p>
    <w:p w14:paraId="26C011C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052:             "director": "</w:t>
      </w:r>
      <w:proofErr w:type="spellStart"/>
      <w:r>
        <w:rPr>
          <w:rFonts w:ascii="Noto Sans Mono CJK SC" w:eastAsia="Noto Sans Mono CJK SC" w:hAnsi="Noto Sans Mono CJK SC"/>
          <w:sz w:val="10"/>
        </w:rPr>
        <w:t>未知导演</w:t>
      </w:r>
      <w:proofErr w:type="spellEnd"/>
      <w:r>
        <w:rPr>
          <w:rFonts w:ascii="Noto Sans Mono CJK SC" w:eastAsia="Noto Sans Mono CJK SC" w:hAnsi="Noto Sans Mono CJK SC"/>
          <w:sz w:val="10"/>
        </w:rPr>
        <w:t>",</w:t>
      </w:r>
    </w:p>
    <w:p w14:paraId="31761BB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053:             "genre": "</w:t>
      </w:r>
      <w:proofErr w:type="spellStart"/>
      <w:r>
        <w:rPr>
          <w:rFonts w:ascii="Noto Sans Mono CJK SC" w:eastAsia="Noto Sans Mono CJK SC" w:hAnsi="Noto Sans Mono CJK SC"/>
          <w:sz w:val="10"/>
        </w:rPr>
        <w:t>未知类型</w:t>
      </w:r>
      <w:proofErr w:type="spellEnd"/>
      <w:r>
        <w:rPr>
          <w:rFonts w:ascii="Noto Sans Mono CJK SC" w:eastAsia="Noto Sans Mono CJK SC" w:hAnsi="Noto Sans Mono CJK SC"/>
          <w:sz w:val="10"/>
        </w:rPr>
        <w:t>",</w:t>
      </w:r>
    </w:p>
    <w:p w14:paraId="1B1205F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054:             "actors": "</w:t>
      </w:r>
      <w:proofErr w:type="spellStart"/>
      <w:r>
        <w:rPr>
          <w:rFonts w:ascii="Noto Sans Mono CJK SC" w:eastAsia="Noto Sans Mono CJK SC" w:hAnsi="Noto Sans Mono CJK SC"/>
          <w:sz w:val="10"/>
        </w:rPr>
        <w:t>未知主演</w:t>
      </w:r>
      <w:proofErr w:type="spellEnd"/>
      <w:r>
        <w:rPr>
          <w:rFonts w:ascii="Noto Sans Mono CJK SC" w:eastAsia="Noto Sans Mono CJK SC" w:hAnsi="Noto Sans Mono CJK SC"/>
          <w:sz w:val="10"/>
        </w:rPr>
        <w:t>"</w:t>
      </w:r>
    </w:p>
    <w:p w14:paraId="1D7B76F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055:       </w:t>
      </w:r>
      <w:proofErr w:type="gramStart"/>
      <w:r>
        <w:rPr>
          <w:rFonts w:ascii="Noto Sans Mono CJK SC" w:eastAsia="Noto Sans Mono CJK SC" w:hAnsi="Noto Sans Mono CJK SC"/>
          <w:sz w:val="10"/>
        </w:rPr>
        <w:t xml:space="preserve">  }</w:t>
      </w:r>
      <w:proofErr w:type="gramEnd"/>
    </w:p>
    <w:p w14:paraId="249008A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056: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_df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df.fillna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fill_values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44A97CA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057:         </w:t>
      </w:r>
    </w:p>
    <w:p w14:paraId="351F3E0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058:         # 3. </w:t>
      </w:r>
      <w:proofErr w:type="spellStart"/>
      <w:r>
        <w:rPr>
          <w:rFonts w:ascii="Noto Sans Mono CJK SC" w:eastAsia="Noto Sans Mono CJK SC" w:hAnsi="Noto Sans Mono CJK SC"/>
          <w:sz w:val="10"/>
        </w:rPr>
        <w:t>数据类型转换</w:t>
      </w:r>
      <w:proofErr w:type="spellEnd"/>
    </w:p>
    <w:p w14:paraId="0A9A561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059:         </w:t>
      </w:r>
      <w:proofErr w:type="gramStart"/>
      <w:r>
        <w:rPr>
          <w:rFonts w:ascii="Noto Sans Mono CJK SC" w:eastAsia="Noto Sans Mono CJK SC" w:hAnsi="Noto Sans Mono CJK SC"/>
          <w:sz w:val="10"/>
        </w:rPr>
        <w:t>self._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convert_data_</w:t>
      </w:r>
      <w:proofErr w:type="gramStart"/>
      <w:r>
        <w:rPr>
          <w:rFonts w:ascii="Noto Sans Mono CJK SC" w:eastAsia="Noto Sans Mono CJK SC" w:hAnsi="Noto Sans Mono CJK SC"/>
          <w:sz w:val="10"/>
        </w:rPr>
        <w:t>types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5DE5DD9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060:         </w:t>
      </w:r>
    </w:p>
    <w:p w14:paraId="5672C1E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061:         # 4. </w:t>
      </w:r>
      <w:proofErr w:type="spellStart"/>
      <w:r>
        <w:rPr>
          <w:rFonts w:ascii="Noto Sans Mono CJK SC" w:eastAsia="Noto Sans Mono CJK SC" w:hAnsi="Noto Sans Mono CJK SC"/>
          <w:sz w:val="10"/>
        </w:rPr>
        <w:t>提取结构化信息（核心修复：导演、主演、类型</w:t>
      </w:r>
      <w:proofErr w:type="spellEnd"/>
      <w:r>
        <w:rPr>
          <w:rFonts w:ascii="Noto Sans Mono CJK SC" w:eastAsia="Noto Sans Mono CJK SC" w:hAnsi="Noto Sans Mono CJK SC"/>
          <w:sz w:val="10"/>
        </w:rPr>
        <w:t>）</w:t>
      </w:r>
    </w:p>
    <w:p w14:paraId="0B85587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062:         </w:t>
      </w:r>
      <w:proofErr w:type="gramStart"/>
      <w:r>
        <w:rPr>
          <w:rFonts w:ascii="Noto Sans Mono CJK SC" w:eastAsia="Noto Sans Mono CJK SC" w:hAnsi="Noto Sans Mono CJK SC"/>
          <w:sz w:val="10"/>
        </w:rPr>
        <w:t>self._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extract_movie_</w:t>
      </w:r>
      <w:proofErr w:type="gramStart"/>
      <w:r>
        <w:rPr>
          <w:rFonts w:ascii="Noto Sans Mono CJK SC" w:eastAsia="Noto Sans Mono CJK SC" w:hAnsi="Noto Sans Mono CJK SC"/>
          <w:sz w:val="10"/>
        </w:rPr>
        <w:t>info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159EB04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063:         </w:t>
      </w:r>
    </w:p>
    <w:p w14:paraId="03DC993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064:         # 5. </w:t>
      </w:r>
      <w:proofErr w:type="spellStart"/>
      <w:r>
        <w:rPr>
          <w:rFonts w:ascii="Noto Sans Mono CJK SC" w:eastAsia="Noto Sans Mono CJK SC" w:hAnsi="Noto Sans Mono CJK SC"/>
          <w:sz w:val="10"/>
        </w:rPr>
        <w:t>去重和异常值过滤</w:t>
      </w:r>
      <w:proofErr w:type="spellEnd"/>
    </w:p>
    <w:p w14:paraId="40EE802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065: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_df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df.drop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duplicates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subset</w:t>
      </w:r>
      <w:proofErr w:type="gramStart"/>
      <w:r>
        <w:rPr>
          <w:rFonts w:ascii="Noto Sans Mono CJK SC" w:eastAsia="Noto Sans Mono CJK SC" w:hAnsi="Noto Sans Mono CJK SC"/>
          <w:sz w:val="10"/>
        </w:rPr>
        <w:t>=[</w:t>
      </w:r>
      <w:proofErr w:type="gramEnd"/>
      <w:r>
        <w:rPr>
          <w:rFonts w:ascii="Noto Sans Mono CJK SC" w:eastAsia="Noto Sans Mono CJK SC" w:hAnsi="Noto Sans Mono CJK SC"/>
          <w:sz w:val="10"/>
        </w:rPr>
        <w:t>"title", "rating"]</w:t>
      </w:r>
      <w:proofErr w:type="gramStart"/>
      <w:r>
        <w:rPr>
          <w:rFonts w:ascii="Noto Sans Mono CJK SC" w:eastAsia="Noto Sans Mono CJK SC" w:hAnsi="Noto Sans Mono CJK SC"/>
          <w:sz w:val="10"/>
        </w:rPr>
        <w:t>).</w:t>
      </w:r>
      <w:proofErr w:type="spellStart"/>
      <w:r>
        <w:rPr>
          <w:rFonts w:ascii="Noto Sans Mono CJK SC" w:eastAsia="Noto Sans Mono CJK SC" w:hAnsi="Noto Sans Mono CJK SC"/>
          <w:sz w:val="10"/>
        </w:rPr>
        <w:t>reset</w:t>
      </w:r>
      <w:proofErr w:type="gramEnd"/>
      <w:r>
        <w:rPr>
          <w:rFonts w:ascii="Noto Sans Mono CJK SC" w:eastAsia="Noto Sans Mono CJK SC" w:hAnsi="Noto Sans Mono CJK SC"/>
          <w:sz w:val="10"/>
        </w:rPr>
        <w:t>_index</w:t>
      </w:r>
      <w:proofErr w:type="spellEnd"/>
      <w:r>
        <w:rPr>
          <w:rFonts w:ascii="Noto Sans Mono CJK SC" w:eastAsia="Noto Sans Mono CJK SC" w:hAnsi="Noto Sans Mono CJK SC"/>
          <w:sz w:val="10"/>
        </w:rPr>
        <w:t>(drop=True)</w:t>
      </w:r>
    </w:p>
    <w:p w14:paraId="18B7930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066: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_df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_df</w:t>
      </w:r>
      <w:proofErr w:type="spellEnd"/>
      <w:r>
        <w:rPr>
          <w:rFonts w:ascii="Noto Sans Mono CJK SC" w:eastAsia="Noto Sans Mono CJK SC" w:hAnsi="Noto Sans Mono CJK SC"/>
          <w:sz w:val="10"/>
        </w:rPr>
        <w:t>[(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_df</w:t>
      </w:r>
      <w:proofErr w:type="spellEnd"/>
      <w:r>
        <w:rPr>
          <w:rFonts w:ascii="Noto Sans Mono CJK SC" w:eastAsia="Noto Sans Mono CJK SC" w:hAnsi="Noto Sans Mono CJK SC"/>
          <w:sz w:val="10"/>
        </w:rPr>
        <w:t>["rating"] &gt;= 0) &amp; (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_df</w:t>
      </w:r>
      <w:proofErr w:type="spellEnd"/>
      <w:r>
        <w:rPr>
          <w:rFonts w:ascii="Noto Sans Mono CJK SC" w:eastAsia="Noto Sans Mono CJK SC" w:hAnsi="Noto Sans Mono CJK SC"/>
          <w:sz w:val="10"/>
        </w:rPr>
        <w:t>["rating"] &lt;= 10)]</w:t>
      </w:r>
    </w:p>
    <w:p w14:paraId="5590C0E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067:         </w:t>
      </w:r>
    </w:p>
    <w:p w14:paraId="2D45F2D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068:         logger.info(</w:t>
      </w:r>
      <w:proofErr w:type="spellStart"/>
      <w:r>
        <w:rPr>
          <w:rFonts w:ascii="Noto Sans Mono CJK SC" w:eastAsia="Noto Sans Mono CJK SC" w:hAnsi="Noto Sans Mono CJK SC"/>
          <w:sz w:val="10"/>
        </w:rPr>
        <w:t>f"清洗完成，剩余</w:t>
      </w:r>
      <w:proofErr w:type="spellEnd"/>
      <w:r>
        <w:rPr>
          <w:rFonts w:ascii="Noto Sans Mono CJK SC" w:eastAsia="Noto Sans Mono CJK SC" w:hAnsi="Noto Sans Mono CJK SC"/>
          <w:sz w:val="10"/>
        </w:rPr>
        <w:t>{</w:t>
      </w:r>
      <w:proofErr w:type="spellStart"/>
      <w:r>
        <w:rPr>
          <w:rFonts w:ascii="Noto Sans Mono CJK SC" w:eastAsia="Noto Sans Mono CJK SC" w:hAnsi="Noto Sans Mono CJK SC"/>
          <w:sz w:val="10"/>
        </w:rPr>
        <w:t>len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_df</w:t>
      </w:r>
      <w:proofErr w:type="spellEnd"/>
      <w:proofErr w:type="gramStart"/>
      <w:r>
        <w:rPr>
          <w:rFonts w:ascii="Noto Sans Mono CJK SC" w:eastAsia="Noto Sans Mono CJK SC" w:hAnsi="Noto Sans Mono CJK SC"/>
          <w:sz w:val="10"/>
        </w:rPr>
        <w:t>)}</w:t>
      </w:r>
      <w:proofErr w:type="spellStart"/>
      <w:r>
        <w:rPr>
          <w:rFonts w:ascii="Noto Sans Mono CJK SC" w:eastAsia="Noto Sans Mono CJK SC" w:hAnsi="Noto Sans Mono CJK SC"/>
          <w:sz w:val="10"/>
        </w:rPr>
        <w:t>条有效数据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")</w:t>
      </w:r>
    </w:p>
    <w:p w14:paraId="6F827C3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069:         logger.info(</w:t>
      </w:r>
      <w:proofErr w:type="spellStart"/>
      <w:r>
        <w:rPr>
          <w:rFonts w:ascii="Noto Sans Mono CJK SC" w:eastAsia="Noto Sans Mono CJK SC" w:hAnsi="Noto Sans Mono CJK SC"/>
          <w:sz w:val="10"/>
        </w:rPr>
        <w:t>f"清洗后缺失值统计</w:t>
      </w:r>
      <w:proofErr w:type="spellEnd"/>
      <w:r>
        <w:rPr>
          <w:rFonts w:ascii="Noto Sans Mono CJK SC" w:eastAsia="Noto Sans Mono CJK SC" w:hAnsi="Noto Sans Mono CJK SC"/>
          <w:sz w:val="10"/>
        </w:rPr>
        <w:t>：\n{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df.isnull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gramStart"/>
      <w:r>
        <w:rPr>
          <w:rFonts w:ascii="Noto Sans Mono CJK SC" w:eastAsia="Noto Sans Mono CJK SC" w:hAnsi="Noto Sans Mono CJK SC"/>
          <w:sz w:val="10"/>
        </w:rPr>
        <w:t>).sum</w:t>
      </w:r>
      <w:proofErr w:type="gramEnd"/>
      <w:r>
        <w:rPr>
          <w:rFonts w:ascii="Noto Sans Mono CJK SC" w:eastAsia="Noto Sans Mono CJK SC" w:hAnsi="Noto Sans Mono CJK SC"/>
          <w:sz w:val="10"/>
        </w:rPr>
        <w:t>()}")</w:t>
      </w:r>
    </w:p>
    <w:p w14:paraId="7BE4672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070:         return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_df</w:t>
      </w:r>
      <w:proofErr w:type="spellEnd"/>
    </w:p>
    <w:p w14:paraId="04572CD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071: </w:t>
      </w:r>
    </w:p>
    <w:p w14:paraId="1F60524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072:     def _</w:t>
      </w:r>
      <w:proofErr w:type="spellStart"/>
      <w:r>
        <w:rPr>
          <w:rFonts w:ascii="Noto Sans Mono CJK SC" w:eastAsia="Noto Sans Mono CJK SC" w:hAnsi="Noto Sans Mono CJK SC"/>
          <w:sz w:val="10"/>
        </w:rPr>
        <w:t>convert_data_types</w:t>
      </w:r>
      <w:proofErr w:type="spellEnd"/>
      <w:r>
        <w:rPr>
          <w:rFonts w:ascii="Noto Sans Mono CJK SC" w:eastAsia="Noto Sans Mono CJK SC" w:hAnsi="Noto Sans Mono CJK SC"/>
          <w:sz w:val="10"/>
        </w:rPr>
        <w:t>(self):</w:t>
      </w:r>
    </w:p>
    <w:p w14:paraId="4D4158A4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073:         """安全的数据类型转换"""</w:t>
      </w:r>
    </w:p>
    <w:p w14:paraId="5EF2662A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074:         # 排名</w:t>
      </w:r>
    </w:p>
    <w:p w14:paraId="14464A4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075: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self.cleaned</w:t>
      </w:r>
      <w:proofErr w:type="gramEnd"/>
      <w:r>
        <w:rPr>
          <w:rFonts w:ascii="Noto Sans Mono CJK SC" w:eastAsia="Noto Sans Mono CJK SC" w:hAnsi="Noto Sans Mono CJK SC"/>
          <w:sz w:val="10"/>
        </w:rPr>
        <w:t>_df</w:t>
      </w:r>
      <w:proofErr w:type="spellEnd"/>
      <w:r>
        <w:rPr>
          <w:rFonts w:ascii="Noto Sans Mono CJK SC" w:eastAsia="Noto Sans Mono CJK SC" w:hAnsi="Noto Sans Mono CJK SC"/>
          <w:sz w:val="10"/>
        </w:rPr>
        <w:t>["</w:t>
      </w:r>
      <w:proofErr w:type="spellStart"/>
      <w:r>
        <w:rPr>
          <w:rFonts w:ascii="Noto Sans Mono CJK SC" w:eastAsia="Noto Sans Mono CJK SC" w:hAnsi="Noto Sans Mono CJK SC"/>
          <w:sz w:val="10"/>
        </w:rPr>
        <w:t>rank_num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"] = </w:t>
      </w:r>
      <w:proofErr w:type="spellStart"/>
      <w:r>
        <w:rPr>
          <w:rFonts w:ascii="Noto Sans Mono CJK SC" w:eastAsia="Noto Sans Mono CJK SC" w:hAnsi="Noto Sans Mono CJK SC"/>
          <w:sz w:val="10"/>
        </w:rPr>
        <w:t>pd.to_</w:t>
      </w:r>
      <w:proofErr w:type="gramStart"/>
      <w:r>
        <w:rPr>
          <w:rFonts w:ascii="Noto Sans Mono CJK SC" w:eastAsia="Noto Sans Mono CJK SC" w:hAnsi="Noto Sans Mono CJK SC"/>
          <w:sz w:val="10"/>
        </w:rPr>
        <w:t>numeric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</w:p>
    <w:p w14:paraId="679B4FCA" w14:textId="77777777" w:rsidR="00BF35ED" w:rsidRDefault="00BF35ED">
      <w:pPr>
        <w:spacing w:after="0" w:line="120" w:lineRule="exact"/>
      </w:pPr>
    </w:p>
    <w:p w14:paraId="4C50F0B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b/>
          <w:color w:val="1E3C5A"/>
          <w:sz w:val="10"/>
        </w:rPr>
        <w:t># ===== analysis/sentiment_analysis.py (L1-L60) =====</w:t>
      </w:r>
    </w:p>
    <w:p w14:paraId="582F91B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001: from </w:t>
      </w:r>
      <w:proofErr w:type="spellStart"/>
      <w:r>
        <w:rPr>
          <w:rFonts w:ascii="Noto Sans Mono CJK SC" w:eastAsia="Noto Sans Mono CJK SC" w:hAnsi="Noto Sans Mono CJK SC"/>
          <w:sz w:val="10"/>
        </w:rPr>
        <w:t>snownlp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SnowNLP</w:t>
      </w:r>
      <w:proofErr w:type="spellEnd"/>
    </w:p>
    <w:p w14:paraId="33F70A2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002: import pandas as pd</w:t>
      </w:r>
    </w:p>
    <w:p w14:paraId="274C613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003: import </w:t>
      </w:r>
      <w:proofErr w:type="spellStart"/>
      <w:r>
        <w:rPr>
          <w:rFonts w:ascii="Noto Sans Mono CJK SC" w:eastAsia="Noto Sans Mono CJK SC" w:hAnsi="Noto Sans Mono CJK SC"/>
          <w:sz w:val="10"/>
        </w:rPr>
        <w:t>jieba</w:t>
      </w:r>
      <w:proofErr w:type="spellEnd"/>
    </w:p>
    <w:p w14:paraId="383B456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004: from collections import Counter</w:t>
      </w:r>
    </w:p>
    <w:p w14:paraId="54E2CEB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005: import re</w:t>
      </w:r>
    </w:p>
    <w:p w14:paraId="1C205EA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006: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utils.logger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import logger</w:t>
      </w:r>
    </w:p>
    <w:p w14:paraId="20DCEEC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007: </w:t>
      </w:r>
    </w:p>
    <w:p w14:paraId="56C169F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008: class </w:t>
      </w:r>
      <w:proofErr w:type="spellStart"/>
      <w:r>
        <w:rPr>
          <w:rFonts w:ascii="Noto Sans Mono CJK SC" w:eastAsia="Noto Sans Mono CJK SC" w:hAnsi="Noto Sans Mono CJK SC"/>
          <w:sz w:val="10"/>
        </w:rPr>
        <w:t>SentimentAnalyzer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550BE80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009:     """</w:t>
      </w:r>
      <w:proofErr w:type="spellStart"/>
      <w:r>
        <w:rPr>
          <w:rFonts w:ascii="Noto Sans Mono CJK SC" w:eastAsia="Noto Sans Mono CJK SC" w:hAnsi="Noto Sans Mono CJK SC"/>
          <w:sz w:val="10"/>
        </w:rPr>
        <w:t>情感分析器（优化分词和关键词提取</w:t>
      </w:r>
      <w:proofErr w:type="spellEnd"/>
      <w:r>
        <w:rPr>
          <w:rFonts w:ascii="Noto Sans Mono CJK SC" w:eastAsia="Noto Sans Mono CJK SC" w:hAnsi="Noto Sans Mono CJK SC"/>
          <w:sz w:val="10"/>
        </w:rPr>
        <w:t>）"""</w:t>
      </w:r>
    </w:p>
    <w:p w14:paraId="44D020B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010:     def __</w:t>
      </w:r>
      <w:proofErr w:type="spellStart"/>
      <w:r>
        <w:rPr>
          <w:rFonts w:ascii="Noto Sans Mono CJK SC" w:eastAsia="Noto Sans Mono CJK SC" w:hAnsi="Noto Sans Mono CJK SC"/>
          <w:sz w:val="10"/>
        </w:rPr>
        <w:t>init</w:t>
      </w:r>
      <w:proofErr w:type="spellEnd"/>
      <w:r>
        <w:rPr>
          <w:rFonts w:ascii="Noto Sans Mono CJK SC" w:eastAsia="Noto Sans Mono CJK SC" w:hAnsi="Noto Sans Mono CJK SC"/>
          <w:sz w:val="10"/>
        </w:rPr>
        <w:t>__(self):</w:t>
      </w:r>
    </w:p>
    <w:p w14:paraId="7F83E8B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011: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扩展停用词表</w:t>
      </w:r>
      <w:proofErr w:type="spellEnd"/>
    </w:p>
    <w:p w14:paraId="0283A55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012: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self.stop</w:t>
      </w:r>
      <w:proofErr w:type="gramEnd"/>
      <w:r>
        <w:rPr>
          <w:rFonts w:ascii="Noto Sans Mono CJK SC" w:eastAsia="Noto Sans Mono CJK SC" w:hAnsi="Noto Sans Mono CJK SC"/>
          <w:sz w:val="10"/>
        </w:rPr>
        <w:t>_words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{</w:t>
      </w:r>
    </w:p>
    <w:p w14:paraId="0F6A29E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013:             "的", "了", "是", "我", "你", "他", "它", "都", "也", "和", "就", "不", "在", "有", </w:t>
      </w:r>
    </w:p>
    <w:p w14:paraId="76D6916E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014:             "这", "那", "而", "于", "之", "但", "却", "还", "又", "只", "更", "很", "最", "还",</w:t>
      </w:r>
    </w:p>
    <w:p w14:paraId="20962C3D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015:             "一个", "一部", "一点", "一些", "所有", "任何", "没有", "可以", "可能", "应该", "因为",</w:t>
      </w:r>
    </w:p>
    <w:p w14:paraId="3C2BDCA1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016:             "所以", "虽然", "但是", "如果", "那么", "比如", "例如", "就是", "只是", "不过", "其实"</w:t>
      </w:r>
    </w:p>
    <w:p w14:paraId="79BBD65D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 xml:space="preserve">017:       </w:t>
      </w:r>
      <w:proofErr w:type="gramStart"/>
      <w:r>
        <w:rPr>
          <w:rFonts w:ascii="Noto Sans Mono CJK SC" w:eastAsia="Noto Sans Mono CJK SC" w:hAnsi="Noto Sans Mono CJK SC"/>
          <w:sz w:val="10"/>
          <w:lang w:eastAsia="zh-CN"/>
        </w:rPr>
        <w:t xml:space="preserve">  }</w:t>
      </w:r>
      <w:proofErr w:type="gramEnd"/>
    </w:p>
    <w:p w14:paraId="361BB1BC" w14:textId="77777777" w:rsidR="00BF35ED" w:rsidRDefault="00000000">
      <w:pPr>
        <w:spacing w:after="0" w:line="120" w:lineRule="exact"/>
        <w:rPr>
          <w:lang w:eastAsia="zh-CN"/>
        </w:rPr>
      </w:pPr>
      <w:r>
        <w:rPr>
          <w:rFonts w:ascii="Noto Sans Mono CJK SC" w:eastAsia="Noto Sans Mono CJK SC" w:hAnsi="Noto Sans Mono CJK SC"/>
          <w:sz w:val="10"/>
          <w:lang w:eastAsia="zh-CN"/>
        </w:rPr>
        <w:t>018:         # 加载自定义词典（提升分词准确性）</w:t>
      </w:r>
    </w:p>
    <w:p w14:paraId="5F7E4E3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019:         try:</w:t>
      </w:r>
    </w:p>
    <w:p w14:paraId="0B8A7FE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020: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jieba.load</w:t>
      </w:r>
      <w:proofErr w:type="gramEnd"/>
      <w:r>
        <w:rPr>
          <w:rFonts w:ascii="Noto Sans Mono CJK SC" w:eastAsia="Noto Sans Mono CJK SC" w:hAnsi="Noto Sans Mono CJK SC"/>
          <w:sz w:val="10"/>
        </w:rPr>
        <w:t>_userdict</w:t>
      </w:r>
      <w:proofErr w:type="spellEnd"/>
      <w:r>
        <w:rPr>
          <w:rFonts w:ascii="Noto Sans Mono CJK SC" w:eastAsia="Noto Sans Mono CJK SC" w:hAnsi="Noto Sans Mono CJK SC"/>
          <w:sz w:val="10"/>
        </w:rPr>
        <w:t>("data/</w:t>
      </w:r>
      <w:proofErr w:type="spellStart"/>
      <w:r>
        <w:rPr>
          <w:rFonts w:ascii="Noto Sans Mono CJK SC" w:eastAsia="Noto Sans Mono CJK SC" w:hAnsi="Noto Sans Mono CJK SC"/>
          <w:sz w:val="10"/>
        </w:rPr>
        <w:t>dict</w:t>
      </w:r>
      <w:proofErr w:type="spellEnd"/>
      <w:r>
        <w:rPr>
          <w:rFonts w:ascii="Noto Sans Mono CJK SC" w:eastAsia="Noto Sans Mono CJK SC" w:hAnsi="Noto Sans Mono CJK SC"/>
          <w:sz w:val="10"/>
        </w:rPr>
        <w:t>/movie_dict.txt")</w:t>
      </w:r>
    </w:p>
    <w:p w14:paraId="5B5A5D9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021:         except:</w:t>
      </w:r>
    </w:p>
    <w:p w14:paraId="34C485E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022: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logger.warning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("</w:t>
      </w:r>
      <w:proofErr w:type="spellStart"/>
      <w:r>
        <w:rPr>
          <w:rFonts w:ascii="Noto Sans Mono CJK SC" w:eastAsia="Noto Sans Mono CJK SC" w:hAnsi="Noto Sans Mono CJK SC"/>
          <w:sz w:val="10"/>
        </w:rPr>
        <w:t>未找到自定义词典，使用默认分词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7251BCE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023: </w:t>
      </w:r>
    </w:p>
    <w:p w14:paraId="44C9609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024:     def </w:t>
      </w:r>
      <w:proofErr w:type="spellStart"/>
      <w:r>
        <w:rPr>
          <w:rFonts w:ascii="Noto Sans Mono CJK SC" w:eastAsia="Noto Sans Mono CJK SC" w:hAnsi="Noto Sans Mono CJK SC"/>
          <w:sz w:val="10"/>
        </w:rPr>
        <w:t>clean_</w:t>
      </w:r>
      <w:proofErr w:type="gramStart"/>
      <w:r>
        <w:rPr>
          <w:rFonts w:ascii="Noto Sans Mono CJK SC" w:eastAsia="Noto Sans Mono CJK SC" w:hAnsi="Noto Sans Mono CJK SC"/>
          <w:sz w:val="10"/>
        </w:rPr>
        <w:t>text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self, text):</w:t>
      </w:r>
    </w:p>
    <w:p w14:paraId="7C8B0C7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025: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文本清洗（去特殊字符、空格</w:t>
      </w:r>
      <w:proofErr w:type="spellEnd"/>
      <w:r>
        <w:rPr>
          <w:rFonts w:ascii="Noto Sans Mono CJK SC" w:eastAsia="Noto Sans Mono CJK SC" w:hAnsi="Noto Sans Mono CJK SC"/>
          <w:sz w:val="10"/>
        </w:rPr>
        <w:t>）"""</w:t>
      </w:r>
    </w:p>
    <w:p w14:paraId="7D6A375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026:         if not text or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pd.isna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(text):</w:t>
      </w:r>
    </w:p>
    <w:p w14:paraId="6EDA56E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027:             return ""</w:t>
      </w:r>
    </w:p>
    <w:p w14:paraId="4945BD3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028: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移除特殊字符</w:t>
      </w:r>
      <w:proofErr w:type="spellEnd"/>
    </w:p>
    <w:p w14:paraId="13785E8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029:         text = </w:t>
      </w:r>
      <w:proofErr w:type="spellStart"/>
      <w:r>
        <w:rPr>
          <w:rFonts w:ascii="Noto Sans Mono CJK SC" w:eastAsia="Noto Sans Mono CJK SC" w:hAnsi="Noto Sans Mono CJK SC"/>
          <w:sz w:val="10"/>
        </w:rPr>
        <w:t>re.sub</w:t>
      </w:r>
      <w:proofErr w:type="spellEnd"/>
      <w:r>
        <w:rPr>
          <w:rFonts w:ascii="Noto Sans Mono CJK SC" w:eastAsia="Noto Sans Mono CJK SC" w:hAnsi="Noto Sans Mono CJK SC"/>
          <w:sz w:val="10"/>
        </w:rPr>
        <w:t>(r'[^\u4e00-\u9fa5a-zA-Z0-9\s]', '', text)</w:t>
      </w:r>
    </w:p>
    <w:p w14:paraId="0BCEB3A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030:         # </w:t>
      </w:r>
      <w:proofErr w:type="spellStart"/>
      <w:r>
        <w:rPr>
          <w:rFonts w:ascii="Noto Sans Mono CJK SC" w:eastAsia="Noto Sans Mono CJK SC" w:hAnsi="Noto Sans Mono CJK SC"/>
          <w:sz w:val="10"/>
        </w:rPr>
        <w:t>移除多余空格</w:t>
      </w:r>
      <w:proofErr w:type="spellEnd"/>
    </w:p>
    <w:p w14:paraId="13CE4B3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031:         text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re.sub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r'\s+', ' ', text</w:t>
      </w:r>
      <w:proofErr w:type="gramStart"/>
      <w:r>
        <w:rPr>
          <w:rFonts w:ascii="Noto Sans Mono CJK SC" w:eastAsia="Noto Sans Mono CJK SC" w:hAnsi="Noto Sans Mono CJK SC"/>
          <w:sz w:val="10"/>
        </w:rPr>
        <w:t>).strip</w:t>
      </w:r>
      <w:proofErr w:type="gramEnd"/>
      <w:r>
        <w:rPr>
          <w:rFonts w:ascii="Noto Sans Mono CJK SC" w:eastAsia="Noto Sans Mono CJK SC" w:hAnsi="Noto Sans Mono CJK SC"/>
          <w:sz w:val="10"/>
        </w:rPr>
        <w:t>()</w:t>
      </w:r>
    </w:p>
    <w:p w14:paraId="6C2805A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032:         return text</w:t>
      </w:r>
    </w:p>
    <w:p w14:paraId="566E740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033: </w:t>
      </w:r>
    </w:p>
    <w:p w14:paraId="6665CA3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034:     def </w:t>
      </w:r>
      <w:proofErr w:type="gramStart"/>
      <w:r>
        <w:rPr>
          <w:rFonts w:ascii="Noto Sans Mono CJK SC" w:eastAsia="Noto Sans Mono CJK SC" w:hAnsi="Noto Sans Mono CJK SC"/>
          <w:sz w:val="10"/>
        </w:rPr>
        <w:t>analyze(</w:t>
      </w:r>
      <w:proofErr w:type="gramEnd"/>
      <w:r>
        <w:rPr>
          <w:rFonts w:ascii="Noto Sans Mono CJK SC" w:eastAsia="Noto Sans Mono CJK SC" w:hAnsi="Noto Sans Mono CJK SC"/>
          <w:sz w:val="10"/>
        </w:rPr>
        <w:t>self, text):</w:t>
      </w:r>
    </w:p>
    <w:p w14:paraId="6A0C91F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035: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单条文本情感分析</w:t>
      </w:r>
      <w:proofErr w:type="spellEnd"/>
      <w:r>
        <w:rPr>
          <w:rFonts w:ascii="Noto Sans Mono CJK SC" w:eastAsia="Noto Sans Mono CJK SC" w:hAnsi="Noto Sans Mono CJK SC"/>
          <w:sz w:val="10"/>
        </w:rPr>
        <w:t>"""</w:t>
      </w:r>
    </w:p>
    <w:p w14:paraId="7F48FB6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036:         </w:t>
      </w:r>
      <w:proofErr w:type="spellStart"/>
      <w:r>
        <w:rPr>
          <w:rFonts w:ascii="Noto Sans Mono CJK SC" w:eastAsia="Noto Sans Mono CJK SC" w:hAnsi="Noto Sans Mono CJK SC"/>
          <w:sz w:val="10"/>
        </w:rPr>
        <w:t>clean_text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</w:t>
      </w:r>
      <w:proofErr w:type="gramEnd"/>
      <w:r>
        <w:rPr>
          <w:rFonts w:ascii="Noto Sans Mono CJK SC" w:eastAsia="Noto Sans Mono CJK SC" w:hAnsi="Noto Sans Mono CJK SC"/>
          <w:sz w:val="10"/>
        </w:rPr>
        <w:t>_text</w:t>
      </w:r>
      <w:proofErr w:type="spellEnd"/>
      <w:r>
        <w:rPr>
          <w:rFonts w:ascii="Noto Sans Mono CJK SC" w:eastAsia="Noto Sans Mono CJK SC" w:hAnsi="Noto Sans Mono CJK SC"/>
          <w:sz w:val="10"/>
        </w:rPr>
        <w:t>(text)</w:t>
      </w:r>
    </w:p>
    <w:p w14:paraId="2DE1D1F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037:         if not </w:t>
      </w:r>
      <w:proofErr w:type="spellStart"/>
      <w:r>
        <w:rPr>
          <w:rFonts w:ascii="Noto Sans Mono CJK SC" w:eastAsia="Noto Sans Mono CJK SC" w:hAnsi="Noto Sans Mono CJK SC"/>
          <w:sz w:val="10"/>
        </w:rPr>
        <w:t>clean_text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4B4012D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038:             return "</w:t>
      </w:r>
      <w:proofErr w:type="spellStart"/>
      <w:r>
        <w:rPr>
          <w:rFonts w:ascii="Noto Sans Mono CJK SC" w:eastAsia="Noto Sans Mono CJK SC" w:hAnsi="Noto Sans Mono CJK SC"/>
          <w:sz w:val="10"/>
        </w:rPr>
        <w:t>中性</w:t>
      </w:r>
      <w:proofErr w:type="spellEnd"/>
      <w:r>
        <w:rPr>
          <w:rFonts w:ascii="Noto Sans Mono CJK SC" w:eastAsia="Noto Sans Mono CJK SC" w:hAnsi="Noto Sans Mono CJK SC"/>
          <w:sz w:val="10"/>
        </w:rPr>
        <w:t>", 0.5</w:t>
      </w:r>
    </w:p>
    <w:p w14:paraId="741FD1D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039:         </w:t>
      </w:r>
    </w:p>
    <w:p w14:paraId="03C1279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040:         try:</w:t>
      </w:r>
    </w:p>
    <w:p w14:paraId="24190F5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041:             s = </w:t>
      </w:r>
      <w:proofErr w:type="spellStart"/>
      <w:r>
        <w:rPr>
          <w:rFonts w:ascii="Noto Sans Mono CJK SC" w:eastAsia="Noto Sans Mono CJK SC" w:hAnsi="Noto Sans Mono CJK SC"/>
          <w:sz w:val="10"/>
        </w:rPr>
        <w:t>SnowNLP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clean_text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706E78F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042:             score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s.sentiments</w:t>
      </w:r>
      <w:proofErr w:type="spellEnd"/>
      <w:proofErr w:type="gramEnd"/>
    </w:p>
    <w:p w14:paraId="5924497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043:             if score &gt; 0.7:</w:t>
      </w:r>
    </w:p>
    <w:p w14:paraId="6023460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044:                 return "</w:t>
      </w:r>
      <w:proofErr w:type="spellStart"/>
      <w:r>
        <w:rPr>
          <w:rFonts w:ascii="Noto Sans Mono CJK SC" w:eastAsia="Noto Sans Mono CJK SC" w:hAnsi="Noto Sans Mono CJK SC"/>
          <w:sz w:val="10"/>
        </w:rPr>
        <w:t>正面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", </w:t>
      </w:r>
      <w:proofErr w:type="gramStart"/>
      <w:r>
        <w:rPr>
          <w:rFonts w:ascii="Noto Sans Mono CJK SC" w:eastAsia="Noto Sans Mono CJK SC" w:hAnsi="Noto Sans Mono CJK SC"/>
          <w:sz w:val="10"/>
        </w:rPr>
        <w:t>round(</w:t>
      </w:r>
      <w:proofErr w:type="gramEnd"/>
      <w:r>
        <w:rPr>
          <w:rFonts w:ascii="Noto Sans Mono CJK SC" w:eastAsia="Noto Sans Mono CJK SC" w:hAnsi="Noto Sans Mono CJK SC"/>
          <w:sz w:val="10"/>
        </w:rPr>
        <w:t>score, 3)</w:t>
      </w:r>
    </w:p>
    <w:p w14:paraId="4443492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045: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elif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score &lt; 0.3:</w:t>
      </w:r>
    </w:p>
    <w:p w14:paraId="645AFEC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046:                 return "</w:t>
      </w:r>
      <w:proofErr w:type="spellStart"/>
      <w:r>
        <w:rPr>
          <w:rFonts w:ascii="Noto Sans Mono CJK SC" w:eastAsia="Noto Sans Mono CJK SC" w:hAnsi="Noto Sans Mono CJK SC"/>
          <w:sz w:val="10"/>
        </w:rPr>
        <w:t>负面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", </w:t>
      </w:r>
      <w:proofErr w:type="gramStart"/>
      <w:r>
        <w:rPr>
          <w:rFonts w:ascii="Noto Sans Mono CJK SC" w:eastAsia="Noto Sans Mono CJK SC" w:hAnsi="Noto Sans Mono CJK SC"/>
          <w:sz w:val="10"/>
        </w:rPr>
        <w:t>round(</w:t>
      </w:r>
      <w:proofErr w:type="gramEnd"/>
      <w:r>
        <w:rPr>
          <w:rFonts w:ascii="Noto Sans Mono CJK SC" w:eastAsia="Noto Sans Mono CJK SC" w:hAnsi="Noto Sans Mono CJK SC"/>
          <w:sz w:val="10"/>
        </w:rPr>
        <w:t>score, 3)</w:t>
      </w:r>
    </w:p>
    <w:p w14:paraId="11EC809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047:             else:</w:t>
      </w:r>
    </w:p>
    <w:p w14:paraId="390EF7F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048:                 return "</w:t>
      </w:r>
      <w:proofErr w:type="spellStart"/>
      <w:r>
        <w:rPr>
          <w:rFonts w:ascii="Noto Sans Mono CJK SC" w:eastAsia="Noto Sans Mono CJK SC" w:hAnsi="Noto Sans Mono CJK SC"/>
          <w:sz w:val="10"/>
        </w:rPr>
        <w:t>中性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", </w:t>
      </w:r>
      <w:proofErr w:type="gramStart"/>
      <w:r>
        <w:rPr>
          <w:rFonts w:ascii="Noto Sans Mono CJK SC" w:eastAsia="Noto Sans Mono CJK SC" w:hAnsi="Noto Sans Mono CJK SC"/>
          <w:sz w:val="10"/>
        </w:rPr>
        <w:t>round(</w:t>
      </w:r>
      <w:proofErr w:type="gramEnd"/>
      <w:r>
        <w:rPr>
          <w:rFonts w:ascii="Noto Sans Mono CJK SC" w:eastAsia="Noto Sans Mono CJK SC" w:hAnsi="Noto Sans Mono CJK SC"/>
          <w:sz w:val="10"/>
        </w:rPr>
        <w:t>score, 3)</w:t>
      </w:r>
    </w:p>
    <w:p w14:paraId="0E4B1B3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049:         except Exception as e:</w:t>
      </w:r>
    </w:p>
    <w:p w14:paraId="725FE31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050: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logger.warning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f"情感分析失败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：{e} | </w:t>
      </w:r>
      <w:proofErr w:type="spellStart"/>
      <w:r>
        <w:rPr>
          <w:rFonts w:ascii="Noto Sans Mono CJK SC" w:eastAsia="Noto Sans Mono CJK SC" w:hAnsi="Noto Sans Mono CJK SC"/>
          <w:sz w:val="10"/>
        </w:rPr>
        <w:t>文本</w:t>
      </w:r>
      <w:proofErr w:type="spellEnd"/>
      <w:r>
        <w:rPr>
          <w:rFonts w:ascii="Noto Sans Mono CJK SC" w:eastAsia="Noto Sans Mono CJK SC" w:hAnsi="Noto Sans Mono CJK SC"/>
          <w:sz w:val="10"/>
        </w:rPr>
        <w:t>：{</w:t>
      </w:r>
      <w:proofErr w:type="gramStart"/>
      <w:r>
        <w:rPr>
          <w:rFonts w:ascii="Noto Sans Mono CJK SC" w:eastAsia="Noto Sans Mono CJK SC" w:hAnsi="Noto Sans Mono CJK SC"/>
          <w:sz w:val="10"/>
        </w:rPr>
        <w:t>text[</w:t>
      </w:r>
      <w:proofErr w:type="gramEnd"/>
      <w:r>
        <w:rPr>
          <w:rFonts w:ascii="Noto Sans Mono CJK SC" w:eastAsia="Noto Sans Mono CJK SC" w:hAnsi="Noto Sans Mono CJK SC"/>
          <w:sz w:val="10"/>
        </w:rPr>
        <w:t>:20]}")</w:t>
      </w:r>
    </w:p>
    <w:p w14:paraId="63971E6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051:             return "</w:t>
      </w:r>
      <w:proofErr w:type="spellStart"/>
      <w:r>
        <w:rPr>
          <w:rFonts w:ascii="Noto Sans Mono CJK SC" w:eastAsia="Noto Sans Mono CJK SC" w:hAnsi="Noto Sans Mono CJK SC"/>
          <w:sz w:val="10"/>
        </w:rPr>
        <w:t>中性</w:t>
      </w:r>
      <w:proofErr w:type="spellEnd"/>
      <w:r>
        <w:rPr>
          <w:rFonts w:ascii="Noto Sans Mono CJK SC" w:eastAsia="Noto Sans Mono CJK SC" w:hAnsi="Noto Sans Mono CJK SC"/>
          <w:sz w:val="10"/>
        </w:rPr>
        <w:t>", 0.5</w:t>
      </w:r>
    </w:p>
    <w:p w14:paraId="3777233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052:     </w:t>
      </w:r>
    </w:p>
    <w:p w14:paraId="708F239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053:     def </w:t>
      </w:r>
      <w:proofErr w:type="spellStart"/>
      <w:r>
        <w:rPr>
          <w:rFonts w:ascii="Noto Sans Mono CJK SC" w:eastAsia="Noto Sans Mono CJK SC" w:hAnsi="Noto Sans Mono CJK SC"/>
          <w:sz w:val="10"/>
        </w:rPr>
        <w:t>batch_</w:t>
      </w:r>
      <w:proofErr w:type="gramStart"/>
      <w:r>
        <w:rPr>
          <w:rFonts w:ascii="Noto Sans Mono CJK SC" w:eastAsia="Noto Sans Mono CJK SC" w:hAnsi="Noto Sans Mono CJK SC"/>
          <w:sz w:val="10"/>
        </w:rPr>
        <w:t>analyze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self, texts):</w:t>
      </w:r>
    </w:p>
    <w:p w14:paraId="3E542DB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054: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批量分析（优化性能</w:t>
      </w:r>
      <w:proofErr w:type="spellEnd"/>
      <w:r>
        <w:rPr>
          <w:rFonts w:ascii="Noto Sans Mono CJK SC" w:eastAsia="Noto Sans Mono CJK SC" w:hAnsi="Noto Sans Mono CJK SC"/>
          <w:sz w:val="10"/>
        </w:rPr>
        <w:t>）"""</w:t>
      </w:r>
    </w:p>
    <w:p w14:paraId="3E69CC2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055:         results = {"</w:t>
      </w:r>
      <w:proofErr w:type="spellStart"/>
      <w:r>
        <w:rPr>
          <w:rFonts w:ascii="Noto Sans Mono CJK SC" w:eastAsia="Noto Sans Mono CJK SC" w:hAnsi="Noto Sans Mono CJK SC"/>
          <w:sz w:val="10"/>
        </w:rPr>
        <w:t>正面</w:t>
      </w:r>
      <w:proofErr w:type="spellEnd"/>
      <w:r>
        <w:rPr>
          <w:rFonts w:ascii="Noto Sans Mono CJK SC" w:eastAsia="Noto Sans Mono CJK SC" w:hAnsi="Noto Sans Mono CJK SC"/>
          <w:sz w:val="10"/>
        </w:rPr>
        <w:t>": 0, "</w:t>
      </w:r>
      <w:proofErr w:type="spellStart"/>
      <w:r>
        <w:rPr>
          <w:rFonts w:ascii="Noto Sans Mono CJK SC" w:eastAsia="Noto Sans Mono CJK SC" w:hAnsi="Noto Sans Mono CJK SC"/>
          <w:sz w:val="10"/>
        </w:rPr>
        <w:t>中性</w:t>
      </w:r>
      <w:proofErr w:type="spellEnd"/>
      <w:r>
        <w:rPr>
          <w:rFonts w:ascii="Noto Sans Mono CJK SC" w:eastAsia="Noto Sans Mono CJK SC" w:hAnsi="Noto Sans Mono CJK SC"/>
          <w:sz w:val="10"/>
        </w:rPr>
        <w:t>": 0, "</w:t>
      </w:r>
      <w:proofErr w:type="spellStart"/>
      <w:r>
        <w:rPr>
          <w:rFonts w:ascii="Noto Sans Mono CJK SC" w:eastAsia="Noto Sans Mono CJK SC" w:hAnsi="Noto Sans Mono CJK SC"/>
          <w:sz w:val="10"/>
        </w:rPr>
        <w:t>负面</w:t>
      </w:r>
      <w:proofErr w:type="spellEnd"/>
      <w:r>
        <w:rPr>
          <w:rFonts w:ascii="Noto Sans Mono CJK SC" w:eastAsia="Noto Sans Mono CJK SC" w:hAnsi="Noto Sans Mono CJK SC"/>
          <w:sz w:val="10"/>
        </w:rPr>
        <w:t>": 0}</w:t>
      </w:r>
    </w:p>
    <w:p w14:paraId="7BCA8AE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056:         scores = []</w:t>
      </w:r>
    </w:p>
    <w:p w14:paraId="243F8E5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057:         </w:t>
      </w:r>
      <w:proofErr w:type="spellStart"/>
      <w:r>
        <w:rPr>
          <w:rFonts w:ascii="Noto Sans Mono CJK SC" w:eastAsia="Noto Sans Mono CJK SC" w:hAnsi="Noto Sans Mono CJK SC"/>
          <w:sz w:val="10"/>
        </w:rPr>
        <w:t>valid_texts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[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self.clean</w:t>
      </w:r>
      <w:proofErr w:type="gramEnd"/>
      <w:r>
        <w:rPr>
          <w:rFonts w:ascii="Noto Sans Mono CJK SC" w:eastAsia="Noto Sans Mono CJK SC" w:hAnsi="Noto Sans Mono CJK SC"/>
          <w:sz w:val="10"/>
        </w:rPr>
        <w:t>_text</w:t>
      </w:r>
      <w:proofErr w:type="spellEnd"/>
      <w:r>
        <w:rPr>
          <w:rFonts w:ascii="Noto Sans Mono CJK SC" w:eastAsia="Noto Sans Mono CJK SC" w:hAnsi="Noto Sans Mono CJK SC"/>
          <w:sz w:val="10"/>
        </w:rPr>
        <w:t>(t) for t in texts if t]</w:t>
      </w:r>
    </w:p>
    <w:p w14:paraId="35458CE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058:         </w:t>
      </w:r>
    </w:p>
    <w:p w14:paraId="483A80A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059:         for text in </w:t>
      </w:r>
      <w:proofErr w:type="spellStart"/>
      <w:r>
        <w:rPr>
          <w:rFonts w:ascii="Noto Sans Mono CJK SC" w:eastAsia="Noto Sans Mono CJK SC" w:hAnsi="Noto Sans Mono CJK SC"/>
          <w:sz w:val="10"/>
        </w:rPr>
        <w:t>valid_texts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0767977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060:             sentiment, score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self.analyze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(text)</w:t>
      </w:r>
    </w:p>
    <w:p w14:paraId="2C2A5433" w14:textId="77777777" w:rsidR="00BF35ED" w:rsidRDefault="00BF35ED">
      <w:pPr>
        <w:spacing w:after="0" w:line="120" w:lineRule="exact"/>
      </w:pPr>
    </w:p>
    <w:p w14:paraId="6EECE33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b/>
          <w:color w:val="1E3C5A"/>
          <w:sz w:val="10"/>
        </w:rPr>
        <w:t># ===== db/mysql_handler.py (L1-L80) =====</w:t>
      </w:r>
    </w:p>
    <w:p w14:paraId="10D4D7A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001: import </w:t>
      </w:r>
      <w:proofErr w:type="spellStart"/>
      <w:r>
        <w:rPr>
          <w:rFonts w:ascii="Noto Sans Mono CJK SC" w:eastAsia="Noto Sans Mono CJK SC" w:hAnsi="Noto Sans Mono CJK SC"/>
          <w:sz w:val="10"/>
        </w:rPr>
        <w:t>pymysql</w:t>
      </w:r>
      <w:proofErr w:type="spellEnd"/>
    </w:p>
    <w:p w14:paraId="5060BC5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002: import </w:t>
      </w:r>
      <w:proofErr w:type="spellStart"/>
      <w:r>
        <w:rPr>
          <w:rFonts w:ascii="Noto Sans Mono CJK SC" w:eastAsia="Noto Sans Mono CJK SC" w:hAnsi="Noto Sans Mono CJK SC"/>
          <w:sz w:val="10"/>
        </w:rPr>
        <w:t>os</w:t>
      </w:r>
      <w:proofErr w:type="spellEnd"/>
    </w:p>
    <w:p w14:paraId="2A2522D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003: import re</w:t>
      </w:r>
    </w:p>
    <w:p w14:paraId="6DB5E9B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004: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utils.logger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import logger</w:t>
      </w:r>
    </w:p>
    <w:p w14:paraId="76D4155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005: </w:t>
      </w:r>
    </w:p>
    <w:p w14:paraId="414411E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006: class </w:t>
      </w:r>
      <w:proofErr w:type="spellStart"/>
      <w:r>
        <w:rPr>
          <w:rFonts w:ascii="Noto Sans Mono CJK SC" w:eastAsia="Noto Sans Mono CJK SC" w:hAnsi="Noto Sans Mono CJK SC"/>
          <w:sz w:val="10"/>
        </w:rPr>
        <w:t>MySQLHandler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6B6FE6F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007:     def __</w:t>
      </w:r>
      <w:proofErr w:type="spellStart"/>
      <w:r>
        <w:rPr>
          <w:rFonts w:ascii="Noto Sans Mono CJK SC" w:eastAsia="Noto Sans Mono CJK SC" w:hAnsi="Noto Sans Mono CJK SC"/>
          <w:sz w:val="10"/>
        </w:rPr>
        <w:t>init</w:t>
      </w:r>
      <w:proofErr w:type="spell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_(</w:t>
      </w:r>
      <w:proofErr w:type="gramEnd"/>
      <w:r>
        <w:rPr>
          <w:rFonts w:ascii="Noto Sans Mono CJK SC" w:eastAsia="Noto Sans Mono CJK SC" w:hAnsi="Noto Sans Mono CJK SC"/>
          <w:sz w:val="10"/>
        </w:rPr>
        <w:t>self, host='localhost', port=3306, user='root', password='root', database='</w:t>
      </w:r>
      <w:proofErr w:type="spellStart"/>
      <w:r>
        <w:rPr>
          <w:rFonts w:ascii="Noto Sans Mono CJK SC" w:eastAsia="Noto Sans Mono CJK SC" w:hAnsi="Noto Sans Mono CJK SC"/>
          <w:sz w:val="10"/>
        </w:rPr>
        <w:t>douban</w:t>
      </w:r>
      <w:proofErr w:type="spellEnd"/>
      <w:r>
        <w:rPr>
          <w:rFonts w:ascii="Noto Sans Mono CJK SC" w:eastAsia="Noto Sans Mono CJK SC" w:hAnsi="Noto Sans Mono CJK SC"/>
          <w:sz w:val="10"/>
        </w:rPr>
        <w:t>'):</w:t>
      </w:r>
    </w:p>
    <w:p w14:paraId="3EFD85D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008: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self.host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host</w:t>
      </w:r>
    </w:p>
    <w:p w14:paraId="1F03CAB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009: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self.port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port</w:t>
      </w:r>
    </w:p>
    <w:p w14:paraId="6F83B66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010:         </w:t>
      </w:r>
      <w:proofErr w:type="spellStart"/>
      <w:r>
        <w:rPr>
          <w:rFonts w:ascii="Noto Sans Mono CJK SC" w:eastAsia="Noto Sans Mono CJK SC" w:hAnsi="Noto Sans Mono CJK SC"/>
          <w:sz w:val="10"/>
        </w:rPr>
        <w:t>self.user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user</w:t>
      </w:r>
    </w:p>
    <w:p w14:paraId="2AF8650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011: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self.password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password</w:t>
      </w:r>
    </w:p>
    <w:p w14:paraId="16499E6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012: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self.database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database</w:t>
      </w:r>
    </w:p>
    <w:p w14:paraId="214DD65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013: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self.connection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None</w:t>
      </w:r>
    </w:p>
    <w:p w14:paraId="42249F0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014: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self.cursor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None</w:t>
      </w:r>
    </w:p>
    <w:p w14:paraId="11F6683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015: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self.init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connection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35093CE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016: </w:t>
      </w:r>
    </w:p>
    <w:p w14:paraId="3E716C5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017:     def </w:t>
      </w:r>
      <w:proofErr w:type="spellStart"/>
      <w:r>
        <w:rPr>
          <w:rFonts w:ascii="Noto Sans Mono CJK SC" w:eastAsia="Noto Sans Mono CJK SC" w:hAnsi="Noto Sans Mono CJK SC"/>
          <w:sz w:val="10"/>
        </w:rPr>
        <w:t>init_connection</w:t>
      </w:r>
      <w:proofErr w:type="spellEnd"/>
      <w:r>
        <w:rPr>
          <w:rFonts w:ascii="Noto Sans Mono CJK SC" w:eastAsia="Noto Sans Mono CJK SC" w:hAnsi="Noto Sans Mono CJK SC"/>
          <w:sz w:val="10"/>
        </w:rPr>
        <w:t>(self):</w:t>
      </w:r>
    </w:p>
    <w:p w14:paraId="20560EF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018: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初始化MySQL连接</w:t>
      </w:r>
      <w:proofErr w:type="spellEnd"/>
      <w:r>
        <w:rPr>
          <w:rFonts w:ascii="Noto Sans Mono CJK SC" w:eastAsia="Noto Sans Mono CJK SC" w:hAnsi="Noto Sans Mono CJK SC"/>
          <w:sz w:val="10"/>
        </w:rPr>
        <w:t>"""</w:t>
      </w:r>
    </w:p>
    <w:p w14:paraId="2088C68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019: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gramEnd"/>
      <w:r>
        <w:rPr>
          <w:rFonts w:ascii="Noto Sans Mono CJK SC" w:eastAsia="Noto Sans Mono CJK SC" w:hAnsi="Noto Sans Mono CJK SC"/>
          <w:sz w:val="10"/>
        </w:rPr>
        <w:t>"</w:t>
      </w:r>
      <w:proofErr w:type="spellStart"/>
      <w:r>
        <w:rPr>
          <w:rFonts w:ascii="Noto Sans Mono CJK SC" w:eastAsia="Noto Sans Mono CJK SC" w:hAnsi="Noto Sans Mono CJK SC"/>
          <w:sz w:val="10"/>
        </w:rPr>
        <w:t>初始化MySQL连接</w:t>
      </w:r>
      <w:proofErr w:type="spellEnd"/>
      <w:r>
        <w:rPr>
          <w:rFonts w:ascii="Noto Sans Mono CJK SC" w:eastAsia="Noto Sans Mono CJK SC" w:hAnsi="Noto Sans Mono CJK SC"/>
          <w:sz w:val="10"/>
        </w:rPr>
        <w:t>...")</w:t>
      </w:r>
    </w:p>
    <w:p w14:paraId="3A35677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020:         try:</w:t>
      </w:r>
    </w:p>
    <w:p w14:paraId="2DCDFC3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021: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self.connection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pymysql.connect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</w:p>
    <w:p w14:paraId="5251C39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022:                 host=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self.host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,</w:t>
      </w:r>
    </w:p>
    <w:p w14:paraId="25C94A2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023:                 port=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self.port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,</w:t>
      </w:r>
    </w:p>
    <w:p w14:paraId="362D986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024:                 user=</w:t>
      </w:r>
      <w:proofErr w:type="spellStart"/>
      <w:r>
        <w:rPr>
          <w:rFonts w:ascii="Noto Sans Mono CJK SC" w:eastAsia="Noto Sans Mono CJK SC" w:hAnsi="Noto Sans Mono CJK SC"/>
          <w:sz w:val="10"/>
        </w:rPr>
        <w:t>self.user</w:t>
      </w:r>
      <w:proofErr w:type="spellEnd"/>
      <w:r>
        <w:rPr>
          <w:rFonts w:ascii="Noto Sans Mono CJK SC" w:eastAsia="Noto Sans Mono CJK SC" w:hAnsi="Noto Sans Mono CJK SC"/>
          <w:sz w:val="10"/>
        </w:rPr>
        <w:t>,</w:t>
      </w:r>
    </w:p>
    <w:p w14:paraId="0E3C54A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025:                 password=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self.password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,</w:t>
      </w:r>
    </w:p>
    <w:p w14:paraId="3B893F9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026:                 charset='utf8mb4',</w:t>
      </w:r>
    </w:p>
    <w:p w14:paraId="1B59A6C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027: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cursorclass</w:t>
      </w:r>
      <w:proofErr w:type="spellEnd"/>
      <w:r>
        <w:rPr>
          <w:rFonts w:ascii="Noto Sans Mono CJK SC" w:eastAsia="Noto Sans Mono CJK SC" w:hAnsi="Noto Sans Mono CJK SC"/>
          <w:sz w:val="10"/>
        </w:rPr>
        <w:t>=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pymysql.cursors</w:t>
      </w:r>
      <w:proofErr w:type="gramEnd"/>
      <w:r>
        <w:rPr>
          <w:rFonts w:ascii="Noto Sans Mono CJK SC" w:eastAsia="Noto Sans Mono CJK SC" w:hAnsi="Noto Sans Mono CJK SC"/>
          <w:sz w:val="10"/>
        </w:rPr>
        <w:t>.DictCursor</w:t>
      </w:r>
      <w:proofErr w:type="spellEnd"/>
    </w:p>
    <w:p w14:paraId="595EE93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028:           </w:t>
      </w:r>
      <w:proofErr w:type="gramStart"/>
      <w:r>
        <w:rPr>
          <w:rFonts w:ascii="Noto Sans Mono CJK SC" w:eastAsia="Noto Sans Mono CJK SC" w:hAnsi="Noto Sans Mono CJK SC"/>
          <w:sz w:val="10"/>
        </w:rPr>
        <w:t xml:space="preserve">  )</w:t>
      </w:r>
      <w:proofErr w:type="gramEnd"/>
    </w:p>
    <w:p w14:paraId="2926D30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029: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self.cursor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self.connection</w:t>
      </w:r>
      <w:proofErr w:type="gramEnd"/>
      <w:r>
        <w:rPr>
          <w:rFonts w:ascii="Noto Sans Mono CJK SC" w:eastAsia="Noto Sans Mono CJK SC" w:hAnsi="Noto Sans Mono CJK SC"/>
          <w:sz w:val="10"/>
        </w:rPr>
        <w:t>.</w:t>
      </w:r>
      <w:proofErr w:type="gramStart"/>
      <w:r>
        <w:rPr>
          <w:rFonts w:ascii="Noto Sans Mono CJK SC" w:eastAsia="Noto Sans Mono CJK SC" w:hAnsi="Noto Sans Mono CJK SC"/>
          <w:sz w:val="10"/>
        </w:rPr>
        <w:t>cursor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517A95C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030:             logger.info("</w:t>
      </w:r>
      <w:proofErr w:type="spellStart"/>
      <w:r>
        <w:rPr>
          <w:rFonts w:ascii="Noto Sans Mono CJK SC" w:eastAsia="Noto Sans Mono CJK SC" w:hAnsi="Noto Sans Mono CJK SC"/>
          <w:sz w:val="10"/>
        </w:rPr>
        <w:t>MySQL连接成功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66D0ABC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031:         except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pymysql.MySQLError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as e:</w:t>
      </w:r>
    </w:p>
    <w:p w14:paraId="6E5B3C9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032: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f"MySQL连接失败</w:t>
      </w:r>
      <w:proofErr w:type="spellEnd"/>
      <w:r>
        <w:rPr>
          <w:rFonts w:ascii="Noto Sans Mono CJK SC" w:eastAsia="Noto Sans Mono CJK SC" w:hAnsi="Noto Sans Mono CJK SC"/>
          <w:sz w:val="10"/>
        </w:rPr>
        <w:t>：{e}")</w:t>
      </w:r>
    </w:p>
    <w:p w14:paraId="3D2FA53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033:             raise e</w:t>
      </w:r>
    </w:p>
    <w:p w14:paraId="67E2630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034: </w:t>
      </w:r>
    </w:p>
    <w:p w14:paraId="72FE164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035:     def </w:t>
      </w:r>
      <w:proofErr w:type="spellStart"/>
      <w:r>
        <w:rPr>
          <w:rFonts w:ascii="Noto Sans Mono CJK SC" w:eastAsia="Noto Sans Mono CJK SC" w:hAnsi="Noto Sans Mono CJK SC"/>
          <w:sz w:val="10"/>
        </w:rPr>
        <w:t>create_database</w:t>
      </w:r>
      <w:proofErr w:type="spellEnd"/>
      <w:r>
        <w:rPr>
          <w:rFonts w:ascii="Noto Sans Mono CJK SC" w:eastAsia="Noto Sans Mono CJK SC" w:hAnsi="Noto Sans Mono CJK SC"/>
          <w:sz w:val="10"/>
        </w:rPr>
        <w:t>(self):</w:t>
      </w:r>
    </w:p>
    <w:p w14:paraId="18A8881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036: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创建数据库</w:t>
      </w:r>
      <w:proofErr w:type="spellEnd"/>
      <w:r>
        <w:rPr>
          <w:rFonts w:ascii="Noto Sans Mono CJK SC" w:eastAsia="Noto Sans Mono CJK SC" w:hAnsi="Noto Sans Mono CJK SC"/>
          <w:sz w:val="10"/>
        </w:rPr>
        <w:t>"""</w:t>
      </w:r>
    </w:p>
    <w:p w14:paraId="147AABE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037:         try:</w:t>
      </w:r>
    </w:p>
    <w:p w14:paraId="4121C84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038: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self.cursor</w:t>
      </w:r>
      <w:proofErr w:type="gramEnd"/>
      <w:r>
        <w:rPr>
          <w:rFonts w:ascii="Noto Sans Mono CJK SC" w:eastAsia="Noto Sans Mono CJK SC" w:hAnsi="Noto Sans Mono CJK SC"/>
          <w:sz w:val="10"/>
        </w:rPr>
        <w:t>.</w:t>
      </w:r>
      <w:proofErr w:type="gramStart"/>
      <w:r>
        <w:rPr>
          <w:rFonts w:ascii="Noto Sans Mono CJK SC" w:eastAsia="Noto Sans Mono CJK SC" w:hAnsi="Noto Sans Mono CJK SC"/>
          <w:sz w:val="10"/>
        </w:rPr>
        <w:t>execute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f"CREATE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DATABASE IF NOT EXISTS {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self.database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} DEFAULT CHARACTER SET utf8mb4 COLLATE utf8mb4...</w:t>
      </w:r>
    </w:p>
    <w:p w14:paraId="480D6CA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039:             </w:t>
      </w:r>
      <w:proofErr w:type="gramStart"/>
      <w:r>
        <w:rPr>
          <w:rFonts w:ascii="Noto Sans Mono CJK SC" w:eastAsia="Noto Sans Mono CJK SC" w:hAnsi="Noto Sans Mono CJK SC"/>
          <w:sz w:val="10"/>
        </w:rPr>
        <w:t>logger.info(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f"数据库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{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self.database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} </w:t>
      </w:r>
      <w:proofErr w:type="spellStart"/>
      <w:r>
        <w:rPr>
          <w:rFonts w:ascii="Noto Sans Mono CJK SC" w:eastAsia="Noto Sans Mono CJK SC" w:hAnsi="Noto Sans Mono CJK SC"/>
          <w:sz w:val="10"/>
        </w:rPr>
        <w:t>创建成功</w:t>
      </w:r>
      <w:proofErr w:type="spellEnd"/>
      <w:r>
        <w:rPr>
          <w:rFonts w:ascii="Noto Sans Mono CJK SC" w:eastAsia="Noto Sans Mono CJK SC" w:hAnsi="Noto Sans Mono CJK SC"/>
          <w:sz w:val="10"/>
        </w:rPr>
        <w:t>/</w:t>
      </w:r>
      <w:proofErr w:type="spellStart"/>
      <w:r>
        <w:rPr>
          <w:rFonts w:ascii="Noto Sans Mono CJK SC" w:eastAsia="Noto Sans Mono CJK SC" w:hAnsi="Noto Sans Mono CJK SC"/>
          <w:sz w:val="10"/>
        </w:rPr>
        <w:t>已存在</w:t>
      </w:r>
      <w:proofErr w:type="spellEnd"/>
      <w:r>
        <w:rPr>
          <w:rFonts w:ascii="Noto Sans Mono CJK SC" w:eastAsia="Noto Sans Mono CJK SC" w:hAnsi="Noto Sans Mono CJK SC"/>
          <w:sz w:val="10"/>
        </w:rPr>
        <w:t>")</w:t>
      </w:r>
    </w:p>
    <w:p w14:paraId="460E8EE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040:         except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pymysql.MySQLError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as e:</w:t>
      </w:r>
    </w:p>
    <w:p w14:paraId="378DD36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041: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f"数据库创建失败</w:t>
      </w:r>
      <w:proofErr w:type="spellEnd"/>
      <w:r>
        <w:rPr>
          <w:rFonts w:ascii="Noto Sans Mono CJK SC" w:eastAsia="Noto Sans Mono CJK SC" w:hAnsi="Noto Sans Mono CJK SC"/>
          <w:sz w:val="10"/>
        </w:rPr>
        <w:t>：{e}")</w:t>
      </w:r>
    </w:p>
    <w:p w14:paraId="56F487F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042:             raise e</w:t>
      </w:r>
    </w:p>
    <w:p w14:paraId="7E11BFC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043: </w:t>
      </w:r>
    </w:p>
    <w:p w14:paraId="09F6874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044:     def </w:t>
      </w:r>
      <w:proofErr w:type="spellStart"/>
      <w:r>
        <w:rPr>
          <w:rFonts w:ascii="Noto Sans Mono CJK SC" w:eastAsia="Noto Sans Mono CJK SC" w:hAnsi="Noto Sans Mono CJK SC"/>
          <w:sz w:val="10"/>
        </w:rPr>
        <w:t>use_database</w:t>
      </w:r>
      <w:proofErr w:type="spellEnd"/>
      <w:r>
        <w:rPr>
          <w:rFonts w:ascii="Noto Sans Mono CJK SC" w:eastAsia="Noto Sans Mono CJK SC" w:hAnsi="Noto Sans Mono CJK SC"/>
          <w:sz w:val="10"/>
        </w:rPr>
        <w:t>(self):</w:t>
      </w:r>
    </w:p>
    <w:p w14:paraId="51B0E7A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045: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选中数据库</w:t>
      </w:r>
      <w:proofErr w:type="spellEnd"/>
      <w:r>
        <w:rPr>
          <w:rFonts w:ascii="Noto Sans Mono CJK SC" w:eastAsia="Noto Sans Mono CJK SC" w:hAnsi="Noto Sans Mono CJK SC"/>
          <w:sz w:val="10"/>
        </w:rPr>
        <w:t>"""</w:t>
      </w:r>
    </w:p>
    <w:p w14:paraId="0AB35C8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046:         try:</w:t>
      </w:r>
    </w:p>
    <w:p w14:paraId="1DF1EB6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047: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self.cursor</w:t>
      </w:r>
      <w:proofErr w:type="gramEnd"/>
      <w:r>
        <w:rPr>
          <w:rFonts w:ascii="Noto Sans Mono CJK SC" w:eastAsia="Noto Sans Mono CJK SC" w:hAnsi="Noto Sans Mono CJK SC"/>
          <w:sz w:val="10"/>
        </w:rPr>
        <w:t>.</w:t>
      </w:r>
      <w:proofErr w:type="gramStart"/>
      <w:r>
        <w:rPr>
          <w:rFonts w:ascii="Noto Sans Mono CJK SC" w:eastAsia="Noto Sans Mono CJK SC" w:hAnsi="Noto Sans Mono CJK SC"/>
          <w:sz w:val="10"/>
        </w:rPr>
        <w:t>execute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f"USE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{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self.database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}")</w:t>
      </w:r>
    </w:p>
    <w:p w14:paraId="64E1B7D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048:             logger.info(</w:t>
      </w:r>
      <w:proofErr w:type="spellStart"/>
      <w:r>
        <w:rPr>
          <w:rFonts w:ascii="Noto Sans Mono CJK SC" w:eastAsia="Noto Sans Mono CJK SC" w:hAnsi="Noto Sans Mono CJK SC"/>
          <w:sz w:val="10"/>
        </w:rPr>
        <w:t>f"已选中数据库</w:t>
      </w:r>
      <w:proofErr w:type="spellEnd"/>
      <w:r>
        <w:rPr>
          <w:rFonts w:ascii="Noto Sans Mono CJK SC" w:eastAsia="Noto Sans Mono CJK SC" w:hAnsi="Noto Sans Mono CJK SC"/>
          <w:sz w:val="10"/>
        </w:rPr>
        <w:t>：{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self.database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}")</w:t>
      </w:r>
    </w:p>
    <w:p w14:paraId="4257C8D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049:         except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pymysql.MySQLError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as e:</w:t>
      </w:r>
    </w:p>
    <w:p w14:paraId="3CC0D05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050: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f"数据库选中失败</w:t>
      </w:r>
      <w:proofErr w:type="spellEnd"/>
      <w:r>
        <w:rPr>
          <w:rFonts w:ascii="Noto Sans Mono CJK SC" w:eastAsia="Noto Sans Mono CJK SC" w:hAnsi="Noto Sans Mono CJK SC"/>
          <w:sz w:val="10"/>
        </w:rPr>
        <w:t>：{e}")</w:t>
      </w:r>
    </w:p>
    <w:p w14:paraId="4C05C3E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051:             raise e</w:t>
      </w:r>
    </w:p>
    <w:p w14:paraId="1439E33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052: </w:t>
      </w:r>
    </w:p>
    <w:p w14:paraId="0BCD99F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053:     def </w:t>
      </w:r>
      <w:proofErr w:type="spellStart"/>
      <w:r>
        <w:rPr>
          <w:rFonts w:ascii="Noto Sans Mono CJK SC" w:eastAsia="Noto Sans Mono CJK SC" w:hAnsi="Noto Sans Mono CJK SC"/>
          <w:sz w:val="10"/>
        </w:rPr>
        <w:t>table_</w:t>
      </w:r>
      <w:proofErr w:type="gramStart"/>
      <w:r>
        <w:rPr>
          <w:rFonts w:ascii="Noto Sans Mono CJK SC" w:eastAsia="Noto Sans Mono CJK SC" w:hAnsi="Noto Sans Mono CJK SC"/>
          <w:sz w:val="10"/>
        </w:rPr>
        <w:t>exists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self, </w:t>
      </w:r>
      <w:proofErr w:type="spellStart"/>
      <w:r>
        <w:rPr>
          <w:rFonts w:ascii="Noto Sans Mono CJK SC" w:eastAsia="Noto Sans Mono CJK SC" w:hAnsi="Noto Sans Mono CJK SC"/>
          <w:sz w:val="10"/>
        </w:rPr>
        <w:t>table_name</w:t>
      </w:r>
      <w:proofErr w:type="spellEnd"/>
      <w:r>
        <w:rPr>
          <w:rFonts w:ascii="Noto Sans Mono CJK SC" w:eastAsia="Noto Sans Mono CJK SC" w:hAnsi="Noto Sans Mono CJK SC"/>
          <w:sz w:val="10"/>
        </w:rPr>
        <w:t>):</w:t>
      </w:r>
    </w:p>
    <w:p w14:paraId="6998069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054: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判断表是否存在</w:t>
      </w:r>
      <w:proofErr w:type="spellEnd"/>
      <w:r>
        <w:rPr>
          <w:rFonts w:ascii="Noto Sans Mono CJK SC" w:eastAsia="Noto Sans Mono CJK SC" w:hAnsi="Noto Sans Mono CJK SC"/>
          <w:sz w:val="10"/>
        </w:rPr>
        <w:t>"""</w:t>
      </w:r>
    </w:p>
    <w:p w14:paraId="0841F71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055:         try:</w:t>
      </w:r>
    </w:p>
    <w:p w14:paraId="65B03F0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056: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self.cursor</w:t>
      </w:r>
      <w:proofErr w:type="gramEnd"/>
      <w:r>
        <w:rPr>
          <w:rFonts w:ascii="Noto Sans Mono CJK SC" w:eastAsia="Noto Sans Mono CJK SC" w:hAnsi="Noto Sans Mono CJK SC"/>
          <w:sz w:val="10"/>
        </w:rPr>
        <w:t>.</w:t>
      </w:r>
      <w:proofErr w:type="gramStart"/>
      <w:r>
        <w:rPr>
          <w:rFonts w:ascii="Noto Sans Mono CJK SC" w:eastAsia="Noto Sans Mono CJK SC" w:hAnsi="Noto Sans Mono CJK SC"/>
          <w:sz w:val="10"/>
        </w:rPr>
        <w:t>execute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f"SHOW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TABLES LIKE '{</w:t>
      </w:r>
      <w:proofErr w:type="spellStart"/>
      <w:r>
        <w:rPr>
          <w:rFonts w:ascii="Noto Sans Mono CJK SC" w:eastAsia="Noto Sans Mono CJK SC" w:hAnsi="Noto Sans Mono CJK SC"/>
          <w:sz w:val="10"/>
        </w:rPr>
        <w:t>table_name</w:t>
      </w:r>
      <w:proofErr w:type="spellEnd"/>
      <w:r>
        <w:rPr>
          <w:rFonts w:ascii="Noto Sans Mono CJK SC" w:eastAsia="Noto Sans Mono CJK SC" w:hAnsi="Noto Sans Mono CJK SC"/>
          <w:sz w:val="10"/>
        </w:rPr>
        <w:t>}'")</w:t>
      </w:r>
    </w:p>
    <w:p w14:paraId="3570144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057:             return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self.cursor</w:t>
      </w:r>
      <w:proofErr w:type="gramEnd"/>
      <w:r>
        <w:rPr>
          <w:rFonts w:ascii="Noto Sans Mono CJK SC" w:eastAsia="Noto Sans Mono CJK SC" w:hAnsi="Noto Sans Mono CJK SC"/>
          <w:sz w:val="10"/>
        </w:rPr>
        <w:t>.</w:t>
      </w:r>
      <w:proofErr w:type="gramStart"/>
      <w:r>
        <w:rPr>
          <w:rFonts w:ascii="Noto Sans Mono CJK SC" w:eastAsia="Noto Sans Mono CJK SC" w:hAnsi="Noto Sans Mono CJK SC"/>
          <w:sz w:val="10"/>
        </w:rPr>
        <w:t>fetchone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) is not None</w:t>
      </w:r>
    </w:p>
    <w:p w14:paraId="27C64B2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058:         except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pymysql.MySQLError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as e:</w:t>
      </w:r>
    </w:p>
    <w:p w14:paraId="7D3EA1F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059: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logger.error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f"表存在性检查失败</w:t>
      </w:r>
      <w:proofErr w:type="spellEnd"/>
      <w:r>
        <w:rPr>
          <w:rFonts w:ascii="Noto Sans Mono CJK SC" w:eastAsia="Noto Sans Mono CJK SC" w:hAnsi="Noto Sans Mono CJK SC"/>
          <w:sz w:val="10"/>
        </w:rPr>
        <w:t>：{e}")</w:t>
      </w:r>
    </w:p>
    <w:p w14:paraId="66D939E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060:             return False</w:t>
      </w:r>
    </w:p>
    <w:p w14:paraId="3690433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061: </w:t>
      </w:r>
    </w:p>
    <w:p w14:paraId="576E7F9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062:     def </w:t>
      </w:r>
      <w:proofErr w:type="spellStart"/>
      <w:r>
        <w:rPr>
          <w:rFonts w:ascii="Noto Sans Mono CJK SC" w:eastAsia="Noto Sans Mono CJK SC" w:hAnsi="Noto Sans Mono CJK SC"/>
          <w:sz w:val="10"/>
        </w:rPr>
        <w:t>execute_sql_</w:t>
      </w:r>
      <w:proofErr w:type="gramStart"/>
      <w:r>
        <w:rPr>
          <w:rFonts w:ascii="Noto Sans Mono CJK SC" w:eastAsia="Noto Sans Mono CJK SC" w:hAnsi="Noto Sans Mono CJK SC"/>
          <w:sz w:val="10"/>
        </w:rPr>
        <w:t>file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self, </w:t>
      </w:r>
      <w:proofErr w:type="spellStart"/>
      <w:r>
        <w:rPr>
          <w:rFonts w:ascii="Noto Sans Mono CJK SC" w:eastAsia="Noto Sans Mono CJK SC" w:hAnsi="Noto Sans Mono CJK SC"/>
          <w:sz w:val="10"/>
        </w:rPr>
        <w:t>sql_file_path</w:t>
      </w:r>
      <w:proofErr w:type="spellEnd"/>
      <w:r>
        <w:rPr>
          <w:rFonts w:ascii="Noto Sans Mono CJK SC" w:eastAsia="Noto Sans Mono CJK SC" w:hAnsi="Noto Sans Mono CJK SC"/>
          <w:sz w:val="10"/>
        </w:rPr>
        <w:t>):</w:t>
      </w:r>
    </w:p>
    <w:p w14:paraId="4520FCE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063:         """</w:t>
      </w:r>
      <w:proofErr w:type="spellStart"/>
      <w:r>
        <w:rPr>
          <w:rFonts w:ascii="Noto Sans Mono CJK SC" w:eastAsia="Noto Sans Mono CJK SC" w:hAnsi="Noto Sans Mono CJK SC"/>
          <w:sz w:val="10"/>
        </w:rPr>
        <w:t>执行SQL文件</w:t>
      </w:r>
      <w:proofErr w:type="spellEnd"/>
      <w:r>
        <w:rPr>
          <w:rFonts w:ascii="Noto Sans Mono CJK SC" w:eastAsia="Noto Sans Mono CJK SC" w:hAnsi="Noto Sans Mono CJK SC"/>
          <w:sz w:val="10"/>
        </w:rPr>
        <w:t>"""</w:t>
      </w:r>
    </w:p>
    <w:p w14:paraId="1D92DCD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064:         if not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os.path</w:t>
      </w:r>
      <w:proofErr w:type="gramEnd"/>
      <w:r>
        <w:rPr>
          <w:rFonts w:ascii="Noto Sans Mono CJK SC" w:eastAsia="Noto Sans Mono CJK SC" w:hAnsi="Noto Sans Mono CJK SC"/>
          <w:sz w:val="10"/>
        </w:rPr>
        <w:t>.exists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sql_file_path</w:t>
      </w:r>
      <w:proofErr w:type="spellEnd"/>
      <w:r>
        <w:rPr>
          <w:rFonts w:ascii="Noto Sans Mono CJK SC" w:eastAsia="Noto Sans Mono CJK SC" w:hAnsi="Noto Sans Mono CJK SC"/>
          <w:sz w:val="10"/>
        </w:rPr>
        <w:t>):</w:t>
      </w:r>
    </w:p>
    <w:p w14:paraId="26301E4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065:    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logger.warning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f"SQL文件不存在</w:t>
      </w:r>
      <w:proofErr w:type="spellEnd"/>
      <w:r>
        <w:rPr>
          <w:rFonts w:ascii="Noto Sans Mono CJK SC" w:eastAsia="Noto Sans Mono CJK SC" w:hAnsi="Noto Sans Mono CJK SC"/>
          <w:sz w:val="10"/>
        </w:rPr>
        <w:t>：{</w:t>
      </w:r>
      <w:proofErr w:type="spellStart"/>
      <w:r>
        <w:rPr>
          <w:rFonts w:ascii="Noto Sans Mono CJK SC" w:eastAsia="Noto Sans Mono CJK SC" w:hAnsi="Noto Sans Mono CJK SC"/>
          <w:sz w:val="10"/>
        </w:rPr>
        <w:t>sql_file_path</w:t>
      </w:r>
      <w:proofErr w:type="spellEnd"/>
      <w:r>
        <w:rPr>
          <w:rFonts w:ascii="Noto Sans Mono CJK SC" w:eastAsia="Noto Sans Mono CJK SC" w:hAnsi="Noto Sans Mono CJK SC"/>
          <w:sz w:val="10"/>
        </w:rPr>
        <w:t>}")</w:t>
      </w:r>
    </w:p>
    <w:p w14:paraId="1F060CF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066:             return False</w:t>
      </w:r>
    </w:p>
    <w:p w14:paraId="462B452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067:         </w:t>
      </w:r>
    </w:p>
    <w:p w14:paraId="0508CD9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068:         logger.info(</w:t>
      </w:r>
      <w:proofErr w:type="spellStart"/>
      <w:r>
        <w:rPr>
          <w:rFonts w:ascii="Noto Sans Mono CJK SC" w:eastAsia="Noto Sans Mono CJK SC" w:hAnsi="Noto Sans Mono CJK SC"/>
          <w:sz w:val="10"/>
        </w:rPr>
        <w:t>f"找到SQL文件</w:t>
      </w:r>
      <w:proofErr w:type="spellEnd"/>
      <w:r>
        <w:rPr>
          <w:rFonts w:ascii="Noto Sans Mono CJK SC" w:eastAsia="Noto Sans Mono CJK SC" w:hAnsi="Noto Sans Mono CJK SC"/>
          <w:sz w:val="10"/>
        </w:rPr>
        <w:t>：{</w:t>
      </w:r>
      <w:proofErr w:type="spellStart"/>
      <w:r>
        <w:rPr>
          <w:rFonts w:ascii="Noto Sans Mono CJK SC" w:eastAsia="Noto Sans Mono CJK SC" w:hAnsi="Noto Sans Mono CJK SC"/>
          <w:sz w:val="10"/>
        </w:rPr>
        <w:t>sql_file_path</w:t>
      </w:r>
      <w:proofErr w:type="spellEnd"/>
      <w:r>
        <w:rPr>
          <w:rFonts w:ascii="Noto Sans Mono CJK SC" w:eastAsia="Noto Sans Mono CJK SC" w:hAnsi="Noto Sans Mono CJK SC"/>
          <w:sz w:val="10"/>
        </w:rPr>
        <w:t>}")</w:t>
      </w:r>
    </w:p>
    <w:p w14:paraId="3DC3432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069:         try:</w:t>
      </w:r>
    </w:p>
    <w:p w14:paraId="06F4760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070:             with </w:t>
      </w:r>
      <w:proofErr w:type="gramStart"/>
      <w:r>
        <w:rPr>
          <w:rFonts w:ascii="Noto Sans Mono CJK SC" w:eastAsia="Noto Sans Mono CJK SC" w:hAnsi="Noto Sans Mono CJK SC"/>
          <w:sz w:val="10"/>
        </w:rPr>
        <w:t>open(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sql_file_path</w:t>
      </w:r>
      <w:proofErr w:type="spellEnd"/>
      <w:r>
        <w:rPr>
          <w:rFonts w:ascii="Noto Sans Mono CJK SC" w:eastAsia="Noto Sans Mono CJK SC" w:hAnsi="Noto Sans Mono CJK SC"/>
          <w:sz w:val="10"/>
        </w:rPr>
        <w:t>, 'r', encoding='utf-8') as f:</w:t>
      </w:r>
    </w:p>
    <w:p w14:paraId="6B60C73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071: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sql_content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f.read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()</w:t>
      </w:r>
    </w:p>
    <w:p w14:paraId="7AC7F05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072:             </w:t>
      </w:r>
    </w:p>
    <w:p w14:paraId="635CCFA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073:             # </w:t>
      </w:r>
      <w:proofErr w:type="spellStart"/>
      <w:r>
        <w:rPr>
          <w:rFonts w:ascii="Noto Sans Mono CJK SC" w:eastAsia="Noto Sans Mono CJK SC" w:hAnsi="Noto Sans Mono CJK SC"/>
          <w:sz w:val="10"/>
        </w:rPr>
        <w:t>拆分SQL语句，过滤空行和注释</w:t>
      </w:r>
      <w:proofErr w:type="spellEnd"/>
    </w:p>
    <w:p w14:paraId="7A97894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074: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sql_statements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re.split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(r</w:t>
      </w:r>
      <w:proofErr w:type="gramStart"/>
      <w:r>
        <w:rPr>
          <w:rFonts w:ascii="Noto Sans Mono CJK SC" w:eastAsia="Noto Sans Mono CJK SC" w:hAnsi="Noto Sans Mono CJK SC"/>
          <w:sz w:val="10"/>
        </w:rPr>
        <w:t>';\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s*$', </w:t>
      </w:r>
      <w:proofErr w:type="spellStart"/>
      <w:r>
        <w:rPr>
          <w:rFonts w:ascii="Noto Sans Mono CJK SC" w:eastAsia="Noto Sans Mono CJK SC" w:hAnsi="Noto Sans Mono CJK SC"/>
          <w:sz w:val="10"/>
        </w:rPr>
        <w:t>sql_content</w:t>
      </w:r>
      <w:proofErr w:type="spellEnd"/>
      <w:r>
        <w:rPr>
          <w:rFonts w:ascii="Noto Sans Mono CJK SC" w:eastAsia="Noto Sans Mono CJK SC" w:hAnsi="Noto Sans Mono CJK SC"/>
          <w:sz w:val="10"/>
        </w:rPr>
        <w:t>, flags=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re.MULTILINE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)</w:t>
      </w:r>
    </w:p>
    <w:p w14:paraId="227AE89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075: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valid_statements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[]</w:t>
      </w:r>
    </w:p>
    <w:p w14:paraId="603A143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076:             for </w:t>
      </w:r>
      <w:proofErr w:type="spellStart"/>
      <w:r>
        <w:rPr>
          <w:rFonts w:ascii="Noto Sans Mono CJK SC" w:eastAsia="Noto Sans Mono CJK SC" w:hAnsi="Noto Sans Mono CJK SC"/>
          <w:sz w:val="10"/>
        </w:rPr>
        <w:t>stmt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in </w:t>
      </w:r>
      <w:proofErr w:type="spellStart"/>
      <w:r>
        <w:rPr>
          <w:rFonts w:ascii="Noto Sans Mono CJK SC" w:eastAsia="Noto Sans Mono CJK SC" w:hAnsi="Noto Sans Mono CJK SC"/>
          <w:sz w:val="10"/>
        </w:rPr>
        <w:t>sql_statements</w:t>
      </w:r>
      <w:proofErr w:type="spellEnd"/>
      <w:r>
        <w:rPr>
          <w:rFonts w:ascii="Noto Sans Mono CJK SC" w:eastAsia="Noto Sans Mono CJK SC" w:hAnsi="Noto Sans Mono CJK SC"/>
          <w:sz w:val="10"/>
        </w:rPr>
        <w:t>:</w:t>
      </w:r>
    </w:p>
    <w:p w14:paraId="2F266BA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077: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stmt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stmt.strip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()</w:t>
      </w:r>
    </w:p>
    <w:p w14:paraId="6FFBDDA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lastRenderedPageBreak/>
        <w:t xml:space="preserve">078:                 if </w:t>
      </w:r>
      <w:proofErr w:type="spellStart"/>
      <w:r>
        <w:rPr>
          <w:rFonts w:ascii="Noto Sans Mono CJK SC" w:eastAsia="Noto Sans Mono CJK SC" w:hAnsi="Noto Sans Mono CJK SC"/>
          <w:sz w:val="10"/>
        </w:rPr>
        <w:t>stmt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and not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stmt.startswith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('--') and not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stmt.startswith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('/*'):</w:t>
      </w:r>
    </w:p>
    <w:p w14:paraId="2C73F5B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079:                     </w:t>
      </w:r>
      <w:proofErr w:type="spellStart"/>
      <w:r>
        <w:rPr>
          <w:rFonts w:ascii="Noto Sans Mono CJK SC" w:eastAsia="Noto Sans Mono CJK SC" w:hAnsi="Noto Sans Mono CJK SC"/>
          <w:sz w:val="10"/>
        </w:rPr>
        <w:t>valid_</w:t>
      </w:r>
      <w:proofErr w:type="gramStart"/>
      <w:r>
        <w:rPr>
          <w:rFonts w:ascii="Noto Sans Mono CJK SC" w:eastAsia="Noto Sans Mono CJK SC" w:hAnsi="Noto Sans Mono CJK SC"/>
          <w:sz w:val="10"/>
        </w:rPr>
        <w:t>statements.append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r>
        <w:rPr>
          <w:rFonts w:ascii="Noto Sans Mono CJK SC" w:eastAsia="Noto Sans Mono CJK SC" w:hAnsi="Noto Sans Mono CJK SC"/>
          <w:sz w:val="10"/>
        </w:rPr>
        <w:t>stmt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77A5317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080:             </w:t>
      </w:r>
    </w:p>
    <w:p w14:paraId="17684601" w14:textId="77777777" w:rsidR="00BF35ED" w:rsidRDefault="00BF35ED">
      <w:pPr>
        <w:spacing w:after="0" w:line="120" w:lineRule="exact"/>
      </w:pPr>
    </w:p>
    <w:p w14:paraId="165253D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b/>
          <w:color w:val="1E3C5A"/>
          <w:sz w:val="10"/>
        </w:rPr>
        <w:t># ===== scrapy_douban/scrapy_douban/spiders/douban_spider.py (L1-L70) =====</w:t>
      </w:r>
    </w:p>
    <w:p w14:paraId="6F66C01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001: import </w:t>
      </w:r>
      <w:proofErr w:type="spellStart"/>
      <w:r>
        <w:rPr>
          <w:rFonts w:ascii="Noto Sans Mono CJK SC" w:eastAsia="Noto Sans Mono CJK SC" w:hAnsi="Noto Sans Mono CJK SC"/>
          <w:sz w:val="10"/>
        </w:rPr>
        <w:t>json</w:t>
      </w:r>
      <w:proofErr w:type="spellEnd"/>
    </w:p>
    <w:p w14:paraId="53E3DE3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002: import logging</w:t>
      </w:r>
    </w:p>
    <w:p w14:paraId="67CFBB5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003: import random</w:t>
      </w:r>
    </w:p>
    <w:p w14:paraId="2751F12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004: import re</w:t>
      </w:r>
    </w:p>
    <w:p w14:paraId="0D9C95F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005: import time</w:t>
      </w:r>
    </w:p>
    <w:p w14:paraId="4B32252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006: from datetime import datetime</w:t>
      </w:r>
    </w:p>
    <w:p w14:paraId="5DC8561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007: from </w:t>
      </w:r>
      <w:proofErr w:type="spellStart"/>
      <w:r>
        <w:rPr>
          <w:rFonts w:ascii="Noto Sans Mono CJK SC" w:eastAsia="Noto Sans Mono CJK SC" w:hAnsi="Noto Sans Mono CJK SC"/>
          <w:sz w:val="10"/>
        </w:rPr>
        <w:t>pathlib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import Path</w:t>
      </w:r>
    </w:p>
    <w:p w14:paraId="699C3D3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008: from typing import Any, </w:t>
      </w:r>
      <w:proofErr w:type="spellStart"/>
      <w:r>
        <w:rPr>
          <w:rFonts w:ascii="Noto Sans Mono CJK SC" w:eastAsia="Noto Sans Mono CJK SC" w:hAnsi="Noto Sans Mono CJK SC"/>
          <w:sz w:val="10"/>
        </w:rPr>
        <w:t>Dict</w:t>
      </w:r>
      <w:proofErr w:type="spellEnd"/>
      <w:r>
        <w:rPr>
          <w:rFonts w:ascii="Noto Sans Mono CJK SC" w:eastAsia="Noto Sans Mono CJK SC" w:hAnsi="Noto Sans Mono CJK SC"/>
          <w:sz w:val="10"/>
        </w:rPr>
        <w:t>, Generator, List, Optional</w:t>
      </w:r>
    </w:p>
    <w:p w14:paraId="29E49CE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009: </w:t>
      </w:r>
    </w:p>
    <w:p w14:paraId="426324ED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010: import scrapy</w:t>
      </w:r>
    </w:p>
    <w:p w14:paraId="708C72F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011: from scrapy import Request</w:t>
      </w:r>
    </w:p>
    <w:p w14:paraId="5724140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012: from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scrapy.http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import </w:t>
      </w:r>
      <w:proofErr w:type="spellStart"/>
      <w:r>
        <w:rPr>
          <w:rFonts w:ascii="Noto Sans Mono CJK SC" w:eastAsia="Noto Sans Mono CJK SC" w:hAnsi="Noto Sans Mono CJK SC"/>
          <w:sz w:val="10"/>
        </w:rPr>
        <w:t>HtmlResponse</w:t>
      </w:r>
      <w:proofErr w:type="spellEnd"/>
    </w:p>
    <w:p w14:paraId="1E21FCC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013: </w:t>
      </w:r>
    </w:p>
    <w:p w14:paraId="18EB582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014: from</w:t>
      </w:r>
      <w:proofErr w:type="gramStart"/>
      <w:r>
        <w:rPr>
          <w:rFonts w:ascii="Noto Sans Mono CJK SC" w:eastAsia="Noto Sans Mono CJK SC" w:hAnsi="Noto Sans Mono CJK SC"/>
          <w:sz w:val="10"/>
        </w:rPr>
        <w:t xml:space="preserve"> ..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items import </w:t>
      </w:r>
      <w:proofErr w:type="spellStart"/>
      <w:r>
        <w:rPr>
          <w:rFonts w:ascii="Noto Sans Mono CJK SC" w:eastAsia="Noto Sans Mono CJK SC" w:hAnsi="Noto Sans Mono CJK SC"/>
          <w:sz w:val="10"/>
        </w:rPr>
        <w:t>DoubanMovieItem</w:t>
      </w:r>
      <w:proofErr w:type="spellEnd"/>
    </w:p>
    <w:p w14:paraId="17A0AAC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015: </w:t>
      </w:r>
    </w:p>
    <w:p w14:paraId="09C558E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016: # User-</w:t>
      </w:r>
      <w:proofErr w:type="spellStart"/>
      <w:r>
        <w:rPr>
          <w:rFonts w:ascii="Noto Sans Mono CJK SC" w:eastAsia="Noto Sans Mono CJK SC" w:hAnsi="Noto Sans Mono CJK SC"/>
          <w:sz w:val="10"/>
        </w:rPr>
        <w:t>Agent池</w:t>
      </w:r>
      <w:proofErr w:type="spellEnd"/>
    </w:p>
    <w:p w14:paraId="72EFAAD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017: USER_AGENTS = [</w:t>
      </w:r>
    </w:p>
    <w:p w14:paraId="6F7A0B0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018:     "Mozilla/5.0 (Windows NT 10.0; Win64; x64) </w:t>
      </w:r>
      <w:proofErr w:type="spellStart"/>
      <w:r>
        <w:rPr>
          <w:rFonts w:ascii="Noto Sans Mono CJK SC" w:eastAsia="Noto Sans Mono CJK SC" w:hAnsi="Noto Sans Mono CJK SC"/>
          <w:sz w:val="10"/>
        </w:rPr>
        <w:t>AppleWebKit</w:t>
      </w:r>
      <w:proofErr w:type="spellEnd"/>
      <w:r>
        <w:rPr>
          <w:rFonts w:ascii="Noto Sans Mono CJK SC" w:eastAsia="Noto Sans Mono CJK SC" w:hAnsi="Noto Sans Mono CJK SC"/>
          <w:sz w:val="10"/>
        </w:rPr>
        <w:t>/537.36 (KHTML, like Gecko) Chrome/122.0.0.0 Safari/537.36",</w:t>
      </w:r>
    </w:p>
    <w:p w14:paraId="38057DA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019:     "Mozilla/5.0 (Macintosh; Intel Mac OS X 13_5_2) </w:t>
      </w:r>
      <w:proofErr w:type="spellStart"/>
      <w:r>
        <w:rPr>
          <w:rFonts w:ascii="Noto Sans Mono CJK SC" w:eastAsia="Noto Sans Mono CJK SC" w:hAnsi="Noto Sans Mono CJK SC"/>
          <w:sz w:val="10"/>
        </w:rPr>
        <w:t>AppleWebKit</w:t>
      </w:r>
      <w:proofErr w:type="spellEnd"/>
      <w:r>
        <w:rPr>
          <w:rFonts w:ascii="Noto Sans Mono CJK SC" w:eastAsia="Noto Sans Mono CJK SC" w:hAnsi="Noto Sans Mono CJK SC"/>
          <w:sz w:val="10"/>
        </w:rPr>
        <w:t>/605.1.15 (KHTML, like Gecko) Version/17.5 Safari/605.1.15",</w:t>
      </w:r>
    </w:p>
    <w:p w14:paraId="45B3655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020:     "Mozilla/5.0 (X11; Linux x86_64) </w:t>
      </w:r>
      <w:proofErr w:type="spellStart"/>
      <w:r>
        <w:rPr>
          <w:rFonts w:ascii="Noto Sans Mono CJK SC" w:eastAsia="Noto Sans Mono CJK SC" w:hAnsi="Noto Sans Mono CJK SC"/>
          <w:sz w:val="10"/>
        </w:rPr>
        <w:t>AppleWebKit</w:t>
      </w:r>
      <w:proofErr w:type="spellEnd"/>
      <w:r>
        <w:rPr>
          <w:rFonts w:ascii="Noto Sans Mono CJK SC" w:eastAsia="Noto Sans Mono CJK SC" w:hAnsi="Noto Sans Mono CJK SC"/>
          <w:sz w:val="10"/>
        </w:rPr>
        <w:t>/537.36 (KHTML, like Gecko) Chrome/123.0.0.0 Safari/537.36",</w:t>
      </w:r>
    </w:p>
    <w:p w14:paraId="0E43680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021:     "Mozilla/5.0 (Windows NT 10.0; Win64; x64; rv:124.0) Gecko/20100101 Firefox/124.0",</w:t>
      </w:r>
    </w:p>
    <w:p w14:paraId="4AFA17C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022:     "Mozilla/5.0 (iPhone; CPU iPhone OS 17_4 like Mac OS X) </w:t>
      </w:r>
      <w:proofErr w:type="spellStart"/>
      <w:r>
        <w:rPr>
          <w:rFonts w:ascii="Noto Sans Mono CJK SC" w:eastAsia="Noto Sans Mono CJK SC" w:hAnsi="Noto Sans Mono CJK SC"/>
          <w:sz w:val="10"/>
        </w:rPr>
        <w:t>AppleWebKit</w:t>
      </w:r>
      <w:proofErr w:type="spellEnd"/>
      <w:r>
        <w:rPr>
          <w:rFonts w:ascii="Noto Sans Mono CJK SC" w:eastAsia="Noto Sans Mono CJK SC" w:hAnsi="Noto Sans Mono CJK SC"/>
          <w:sz w:val="10"/>
        </w:rPr>
        <w:t>/605.1.15 (KHTML, like Gecko) Version/17.4 Mobile/15E1...</w:t>
      </w:r>
    </w:p>
    <w:p w14:paraId="776EFB3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023:     "Mozilla/5.0 (iPad; CPU OS 17_4 like Mac OS X) </w:t>
      </w:r>
      <w:proofErr w:type="spellStart"/>
      <w:r>
        <w:rPr>
          <w:rFonts w:ascii="Noto Sans Mono CJK SC" w:eastAsia="Noto Sans Mono CJK SC" w:hAnsi="Noto Sans Mono CJK SC"/>
          <w:sz w:val="10"/>
        </w:rPr>
        <w:t>AppleWebKit</w:t>
      </w:r>
      <w:proofErr w:type="spellEnd"/>
      <w:r>
        <w:rPr>
          <w:rFonts w:ascii="Noto Sans Mono CJK SC" w:eastAsia="Noto Sans Mono CJK SC" w:hAnsi="Noto Sans Mono CJK SC"/>
          <w:sz w:val="10"/>
        </w:rPr>
        <w:t>/605.1.15 (KHTML, like Gecko) Version/17.4 Mobile/15E148 Safari...</w:t>
      </w:r>
    </w:p>
    <w:p w14:paraId="77A8699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024:     "Mozilla/5.0 (Windows NT 10.0; WOW64) </w:t>
      </w:r>
      <w:proofErr w:type="spellStart"/>
      <w:r>
        <w:rPr>
          <w:rFonts w:ascii="Noto Sans Mono CJK SC" w:eastAsia="Noto Sans Mono CJK SC" w:hAnsi="Noto Sans Mono CJK SC"/>
          <w:sz w:val="10"/>
        </w:rPr>
        <w:t>AppleWebKit</w:t>
      </w:r>
      <w:proofErr w:type="spellEnd"/>
      <w:r>
        <w:rPr>
          <w:rFonts w:ascii="Noto Sans Mono CJK SC" w:eastAsia="Noto Sans Mono CJK SC" w:hAnsi="Noto Sans Mono CJK SC"/>
          <w:sz w:val="10"/>
        </w:rPr>
        <w:t>/537.36 (KHTML, like Gecko) Chrome/118.0.0.0 Safari/537.36",</w:t>
      </w:r>
    </w:p>
    <w:p w14:paraId="12E77C0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025:     "Mozilla/5.0 (Macintosh; Intel Mac OS X 12_6) </w:t>
      </w:r>
      <w:proofErr w:type="spellStart"/>
      <w:r>
        <w:rPr>
          <w:rFonts w:ascii="Noto Sans Mono CJK SC" w:eastAsia="Noto Sans Mono CJK SC" w:hAnsi="Noto Sans Mono CJK SC"/>
          <w:sz w:val="10"/>
        </w:rPr>
        <w:t>AppleWebKit</w:t>
      </w:r>
      <w:proofErr w:type="spellEnd"/>
      <w:r>
        <w:rPr>
          <w:rFonts w:ascii="Noto Sans Mono CJK SC" w:eastAsia="Noto Sans Mono CJK SC" w:hAnsi="Noto Sans Mono CJK SC"/>
          <w:sz w:val="10"/>
        </w:rPr>
        <w:t>/537.36 (KHTML, like Gecko) Chrome/121.0.0.0 Safari/537.36",</w:t>
      </w:r>
    </w:p>
    <w:p w14:paraId="558DFEF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026:     "Mozilla/5.0 (X11; Ubuntu; Linux x86_64; rv:124.0) Gecko/20100101 Firefox/124.0",</w:t>
      </w:r>
    </w:p>
    <w:p w14:paraId="437B558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027:     "Mozilla/5.0 (Windows NT 10.0; Win64; x64) </w:t>
      </w:r>
      <w:proofErr w:type="spellStart"/>
      <w:r>
        <w:rPr>
          <w:rFonts w:ascii="Noto Sans Mono CJK SC" w:eastAsia="Noto Sans Mono CJK SC" w:hAnsi="Noto Sans Mono CJK SC"/>
          <w:sz w:val="10"/>
        </w:rPr>
        <w:t>AppleWebKit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/537.36 (KHTML, like Gecko) </w:t>
      </w:r>
      <w:proofErr w:type="spellStart"/>
      <w:r>
        <w:rPr>
          <w:rFonts w:ascii="Noto Sans Mono CJK SC" w:eastAsia="Noto Sans Mono CJK SC" w:hAnsi="Noto Sans Mono CJK SC"/>
          <w:sz w:val="10"/>
        </w:rPr>
        <w:t>Edg</w:t>
      </w:r>
      <w:proofErr w:type="spellEnd"/>
      <w:r>
        <w:rPr>
          <w:rFonts w:ascii="Noto Sans Mono CJK SC" w:eastAsia="Noto Sans Mono CJK SC" w:hAnsi="Noto Sans Mono CJK SC"/>
          <w:sz w:val="10"/>
        </w:rPr>
        <w:t>/124.0.0.0 Safari/537.36",</w:t>
      </w:r>
    </w:p>
    <w:p w14:paraId="6D8DB37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028</w:t>
      </w:r>
      <w:proofErr w:type="gramStart"/>
      <w:r>
        <w:rPr>
          <w:rFonts w:ascii="Noto Sans Mono CJK SC" w:eastAsia="Noto Sans Mono CJK SC" w:hAnsi="Noto Sans Mono CJK SC"/>
          <w:sz w:val="10"/>
        </w:rPr>
        <w:t>: ]</w:t>
      </w:r>
      <w:proofErr w:type="gramEnd"/>
    </w:p>
    <w:p w14:paraId="702A299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029: </w:t>
      </w:r>
    </w:p>
    <w:p w14:paraId="1C89F4B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030: logger =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logging.getLogger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(__name__)</w:t>
      </w:r>
    </w:p>
    <w:p w14:paraId="737D3A1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031: </w:t>
      </w:r>
    </w:p>
    <w:p w14:paraId="262A4DA3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032: </w:t>
      </w:r>
    </w:p>
    <w:p w14:paraId="3FF1329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033: class DoubanTop250Spider(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scrapy.Spider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>):</w:t>
      </w:r>
    </w:p>
    <w:p w14:paraId="232DC20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034:     """豆瓣Top250爬虫Spider"""</w:t>
      </w:r>
    </w:p>
    <w:p w14:paraId="2D79B98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035: </w:t>
      </w:r>
    </w:p>
    <w:p w14:paraId="31D0076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036:     name = 'douban_top250'</w:t>
      </w:r>
    </w:p>
    <w:p w14:paraId="14B7CDB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037:     </w:t>
      </w:r>
      <w:proofErr w:type="spellStart"/>
      <w:r>
        <w:rPr>
          <w:rFonts w:ascii="Noto Sans Mono CJK SC" w:eastAsia="Noto Sans Mono CJK SC" w:hAnsi="Noto Sans Mono CJK SC"/>
          <w:sz w:val="10"/>
        </w:rPr>
        <w:t>allowed_domains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['movie.douban.com']</w:t>
      </w:r>
    </w:p>
    <w:p w14:paraId="6A5B7EC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038:     </w:t>
      </w:r>
      <w:proofErr w:type="spellStart"/>
      <w:r>
        <w:rPr>
          <w:rFonts w:ascii="Noto Sans Mono CJK SC" w:eastAsia="Noto Sans Mono CJK SC" w:hAnsi="Noto Sans Mono CJK SC"/>
          <w:sz w:val="10"/>
        </w:rPr>
        <w:t>start_urls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['https://movie.douban.com/top250']</w:t>
      </w:r>
    </w:p>
    <w:p w14:paraId="531C8DC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039: </w:t>
      </w:r>
    </w:p>
    <w:p w14:paraId="09792A6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040:     </w:t>
      </w:r>
      <w:proofErr w:type="spellStart"/>
      <w:r>
        <w:rPr>
          <w:rFonts w:ascii="Noto Sans Mono CJK SC" w:eastAsia="Noto Sans Mono CJK SC" w:hAnsi="Noto Sans Mono CJK SC"/>
          <w:sz w:val="10"/>
        </w:rPr>
        <w:t>custom_settings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{</w:t>
      </w:r>
    </w:p>
    <w:p w14:paraId="085C49A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041:         'DOWNLOAD_DELAY': </w:t>
      </w:r>
      <w:proofErr w:type="gramStart"/>
      <w:r>
        <w:rPr>
          <w:rFonts w:ascii="Noto Sans Mono CJK SC" w:eastAsia="Noto Sans Mono CJK SC" w:hAnsi="Noto Sans Mono CJK SC"/>
          <w:sz w:val="10"/>
        </w:rPr>
        <w:t>2,  #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 </w:t>
      </w:r>
      <w:proofErr w:type="spellStart"/>
      <w:r>
        <w:rPr>
          <w:rFonts w:ascii="Noto Sans Mono CJK SC" w:eastAsia="Noto Sans Mono CJK SC" w:hAnsi="Noto Sans Mono CJK SC"/>
          <w:sz w:val="10"/>
        </w:rPr>
        <w:t>基础下载延时</w:t>
      </w:r>
      <w:proofErr w:type="spellEnd"/>
    </w:p>
    <w:p w14:paraId="578125F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042:         'RANDOMIZE_DOWNLOAD_DELAY': </w:t>
      </w:r>
      <w:proofErr w:type="gramStart"/>
      <w:r>
        <w:rPr>
          <w:rFonts w:ascii="Noto Sans Mono CJK SC" w:eastAsia="Noto Sans Mono CJK SC" w:hAnsi="Noto Sans Mono CJK SC"/>
          <w:sz w:val="10"/>
        </w:rPr>
        <w:t>True,  #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 </w:t>
      </w:r>
      <w:proofErr w:type="spellStart"/>
      <w:r>
        <w:rPr>
          <w:rFonts w:ascii="Noto Sans Mono CJK SC" w:eastAsia="Noto Sans Mono CJK SC" w:hAnsi="Noto Sans Mono CJK SC"/>
          <w:sz w:val="10"/>
        </w:rPr>
        <w:t>随机化延时</w:t>
      </w:r>
      <w:proofErr w:type="spellEnd"/>
    </w:p>
    <w:p w14:paraId="1099457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043:         'DOWNLOAD_TIMEOUT': 15,</w:t>
      </w:r>
    </w:p>
    <w:p w14:paraId="630B124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044:         'CONCURRENT_REQUESTS': </w:t>
      </w:r>
      <w:proofErr w:type="gramStart"/>
      <w:r>
        <w:rPr>
          <w:rFonts w:ascii="Noto Sans Mono CJK SC" w:eastAsia="Noto Sans Mono CJK SC" w:hAnsi="Noto Sans Mono CJK SC"/>
          <w:sz w:val="10"/>
        </w:rPr>
        <w:t>1,  #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 </w:t>
      </w:r>
      <w:proofErr w:type="spellStart"/>
      <w:r>
        <w:rPr>
          <w:rFonts w:ascii="Noto Sans Mono CJK SC" w:eastAsia="Noto Sans Mono CJK SC" w:hAnsi="Noto Sans Mono CJK SC"/>
          <w:sz w:val="10"/>
        </w:rPr>
        <w:t>限制并发请求</w:t>
      </w:r>
      <w:proofErr w:type="spellEnd"/>
    </w:p>
    <w:p w14:paraId="3AC89657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045:         'CONCURRENT_REQUESTS_PER_DOMAIN': 1,</w:t>
      </w:r>
    </w:p>
    <w:p w14:paraId="3C3C671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046:         'ROBOTSTXT_OBEY': </w:t>
      </w:r>
      <w:proofErr w:type="gramStart"/>
      <w:r>
        <w:rPr>
          <w:rFonts w:ascii="Noto Sans Mono CJK SC" w:eastAsia="Noto Sans Mono CJK SC" w:hAnsi="Noto Sans Mono CJK SC"/>
          <w:sz w:val="10"/>
        </w:rPr>
        <w:t>False,  #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 不遵守robots.txt</w:t>
      </w:r>
    </w:p>
    <w:p w14:paraId="744ABA6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047:         'COOKIES_ENABLED': True,</w:t>
      </w:r>
    </w:p>
    <w:p w14:paraId="71DD3F2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048:         'DEFAULT_REQUEST_HEADERS': {</w:t>
      </w:r>
    </w:p>
    <w:p w14:paraId="4FCDB20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049:             'Accept': 'text/</w:t>
      </w:r>
      <w:proofErr w:type="gramStart"/>
      <w:r>
        <w:rPr>
          <w:rFonts w:ascii="Noto Sans Mono CJK SC" w:eastAsia="Noto Sans Mono CJK SC" w:hAnsi="Noto Sans Mono CJK SC"/>
          <w:sz w:val="10"/>
        </w:rPr>
        <w:t>html,application</w:t>
      </w:r>
      <w:proofErr w:type="gramEnd"/>
      <w:r>
        <w:rPr>
          <w:rFonts w:ascii="Noto Sans Mono CJK SC" w:eastAsia="Noto Sans Mono CJK SC" w:hAnsi="Noto Sans Mono CJK SC"/>
          <w:sz w:val="10"/>
        </w:rPr>
        <w:t>/xhtml+</w:t>
      </w:r>
      <w:proofErr w:type="gramStart"/>
      <w:r>
        <w:rPr>
          <w:rFonts w:ascii="Noto Sans Mono CJK SC" w:eastAsia="Noto Sans Mono CJK SC" w:hAnsi="Noto Sans Mono CJK SC"/>
          <w:sz w:val="10"/>
        </w:rPr>
        <w:t>xml,application</w:t>
      </w:r>
      <w:proofErr w:type="gramEnd"/>
      <w:r>
        <w:rPr>
          <w:rFonts w:ascii="Noto Sans Mono CJK SC" w:eastAsia="Noto Sans Mono CJK SC" w:hAnsi="Noto Sans Mono CJK SC"/>
          <w:sz w:val="10"/>
        </w:rPr>
        <w:t>/</w:t>
      </w:r>
      <w:proofErr w:type="gramStart"/>
      <w:r>
        <w:rPr>
          <w:rFonts w:ascii="Noto Sans Mono CJK SC" w:eastAsia="Noto Sans Mono CJK SC" w:hAnsi="Noto Sans Mono CJK SC"/>
          <w:sz w:val="10"/>
        </w:rPr>
        <w:t>xml;q</w:t>
      </w:r>
      <w:proofErr w:type="gramEnd"/>
      <w:r>
        <w:rPr>
          <w:rFonts w:ascii="Noto Sans Mono CJK SC" w:eastAsia="Noto Sans Mono CJK SC" w:hAnsi="Noto Sans Mono CJK SC"/>
          <w:sz w:val="10"/>
        </w:rPr>
        <w:t>=0.</w:t>
      </w:r>
      <w:proofErr w:type="gramStart"/>
      <w:r>
        <w:rPr>
          <w:rFonts w:ascii="Noto Sans Mono CJK SC" w:eastAsia="Noto Sans Mono CJK SC" w:hAnsi="Noto Sans Mono CJK SC"/>
          <w:sz w:val="10"/>
        </w:rPr>
        <w:t>9,*</w:t>
      </w:r>
      <w:proofErr w:type="gramEnd"/>
      <w:r>
        <w:rPr>
          <w:rFonts w:ascii="Noto Sans Mono CJK SC" w:eastAsia="Noto Sans Mono CJK SC" w:hAnsi="Noto Sans Mono CJK SC"/>
          <w:sz w:val="10"/>
        </w:rPr>
        <w:t>/</w:t>
      </w:r>
      <w:proofErr w:type="gramStart"/>
      <w:r>
        <w:rPr>
          <w:rFonts w:ascii="Noto Sans Mono CJK SC" w:eastAsia="Noto Sans Mono CJK SC" w:hAnsi="Noto Sans Mono CJK SC"/>
          <w:sz w:val="10"/>
        </w:rPr>
        <w:t>*;q</w:t>
      </w:r>
      <w:proofErr w:type="gramEnd"/>
      <w:r>
        <w:rPr>
          <w:rFonts w:ascii="Noto Sans Mono CJK SC" w:eastAsia="Noto Sans Mono CJK SC" w:hAnsi="Noto Sans Mono CJK SC"/>
          <w:sz w:val="10"/>
        </w:rPr>
        <w:t>=0.8',</w:t>
      </w:r>
    </w:p>
    <w:p w14:paraId="2133D38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050:             'Accept-Language': '</w:t>
      </w:r>
      <w:proofErr w:type="spellStart"/>
      <w:r>
        <w:rPr>
          <w:rFonts w:ascii="Noto Sans Mono CJK SC" w:eastAsia="Noto Sans Mono CJK SC" w:hAnsi="Noto Sans Mono CJK SC"/>
          <w:sz w:val="10"/>
        </w:rPr>
        <w:t>zh-</w:t>
      </w:r>
      <w:proofErr w:type="gramStart"/>
      <w:r>
        <w:rPr>
          <w:rFonts w:ascii="Noto Sans Mono CJK SC" w:eastAsia="Noto Sans Mono CJK SC" w:hAnsi="Noto Sans Mono CJK SC"/>
          <w:sz w:val="10"/>
        </w:rPr>
        <w:t>CN,zh</w:t>
      </w:r>
      <w:proofErr w:type="gramEnd"/>
      <w:r>
        <w:rPr>
          <w:rFonts w:ascii="Noto Sans Mono CJK SC" w:eastAsia="Noto Sans Mono CJK SC" w:hAnsi="Noto Sans Mono CJK SC"/>
          <w:sz w:val="10"/>
        </w:rPr>
        <w:t>;q</w:t>
      </w:r>
      <w:proofErr w:type="spellEnd"/>
      <w:r>
        <w:rPr>
          <w:rFonts w:ascii="Noto Sans Mono CJK SC" w:eastAsia="Noto Sans Mono CJK SC" w:hAnsi="Noto Sans Mono CJK SC"/>
          <w:sz w:val="10"/>
        </w:rPr>
        <w:t>=0.</w:t>
      </w:r>
      <w:proofErr w:type="gramStart"/>
      <w:r>
        <w:rPr>
          <w:rFonts w:ascii="Noto Sans Mono CJK SC" w:eastAsia="Noto Sans Mono CJK SC" w:hAnsi="Noto Sans Mono CJK SC"/>
          <w:sz w:val="10"/>
        </w:rPr>
        <w:t>9,en</w:t>
      </w:r>
      <w:proofErr w:type="gramEnd"/>
      <w:r>
        <w:rPr>
          <w:rFonts w:ascii="Noto Sans Mono CJK SC" w:eastAsia="Noto Sans Mono CJK SC" w:hAnsi="Noto Sans Mono CJK SC"/>
          <w:sz w:val="10"/>
        </w:rPr>
        <w:t>-</w:t>
      </w:r>
      <w:proofErr w:type="gramStart"/>
      <w:r>
        <w:rPr>
          <w:rFonts w:ascii="Noto Sans Mono CJK SC" w:eastAsia="Noto Sans Mono CJK SC" w:hAnsi="Noto Sans Mono CJK SC"/>
          <w:sz w:val="10"/>
        </w:rPr>
        <w:t>US;q</w:t>
      </w:r>
      <w:proofErr w:type="gramEnd"/>
      <w:r>
        <w:rPr>
          <w:rFonts w:ascii="Noto Sans Mono CJK SC" w:eastAsia="Noto Sans Mono CJK SC" w:hAnsi="Noto Sans Mono CJK SC"/>
          <w:sz w:val="10"/>
        </w:rPr>
        <w:t>=0.</w:t>
      </w:r>
      <w:proofErr w:type="gramStart"/>
      <w:r>
        <w:rPr>
          <w:rFonts w:ascii="Noto Sans Mono CJK SC" w:eastAsia="Noto Sans Mono CJK SC" w:hAnsi="Noto Sans Mono CJK SC"/>
          <w:sz w:val="10"/>
        </w:rPr>
        <w:t>8,en</w:t>
      </w:r>
      <w:proofErr w:type="gramEnd"/>
      <w:r>
        <w:rPr>
          <w:rFonts w:ascii="Noto Sans Mono CJK SC" w:eastAsia="Noto Sans Mono CJK SC" w:hAnsi="Noto Sans Mono CJK SC"/>
          <w:sz w:val="10"/>
        </w:rPr>
        <w:t>;q=0.7',</w:t>
      </w:r>
    </w:p>
    <w:p w14:paraId="5C465D65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051:             'Accept-Encoding': '</w:t>
      </w:r>
      <w:proofErr w:type="spellStart"/>
      <w:r>
        <w:rPr>
          <w:rFonts w:ascii="Noto Sans Mono CJK SC" w:eastAsia="Noto Sans Mono CJK SC" w:hAnsi="Noto Sans Mono CJK SC"/>
          <w:sz w:val="10"/>
        </w:rPr>
        <w:t>gzip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, deflate, </w:t>
      </w:r>
      <w:proofErr w:type="spellStart"/>
      <w:r>
        <w:rPr>
          <w:rFonts w:ascii="Noto Sans Mono CJK SC" w:eastAsia="Noto Sans Mono CJK SC" w:hAnsi="Noto Sans Mono CJK SC"/>
          <w:sz w:val="10"/>
        </w:rPr>
        <w:t>br</w:t>
      </w:r>
      <w:proofErr w:type="spellEnd"/>
      <w:r>
        <w:rPr>
          <w:rFonts w:ascii="Noto Sans Mono CJK SC" w:eastAsia="Noto Sans Mono CJK SC" w:hAnsi="Noto Sans Mono CJK SC"/>
          <w:sz w:val="10"/>
        </w:rPr>
        <w:t>',</w:t>
      </w:r>
    </w:p>
    <w:p w14:paraId="1279E1D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052:             'DNT': '1',</w:t>
      </w:r>
    </w:p>
    <w:p w14:paraId="68DA5331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053:             'Connection': 'keep-alive',</w:t>
      </w:r>
    </w:p>
    <w:p w14:paraId="1AB66754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054:             'Upgrade-Insecure-Requests': '1',</w:t>
      </w:r>
    </w:p>
    <w:p w14:paraId="62A6C3E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055:       </w:t>
      </w:r>
      <w:proofErr w:type="gramStart"/>
      <w:r>
        <w:rPr>
          <w:rFonts w:ascii="Noto Sans Mono CJK SC" w:eastAsia="Noto Sans Mono CJK SC" w:hAnsi="Noto Sans Mono CJK SC"/>
          <w:sz w:val="10"/>
        </w:rPr>
        <w:t xml:space="preserve">  }</w:t>
      </w:r>
      <w:proofErr w:type="gramEnd"/>
    </w:p>
    <w:p w14:paraId="32B64C3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056:   </w:t>
      </w:r>
      <w:proofErr w:type="gramStart"/>
      <w:r>
        <w:rPr>
          <w:rFonts w:ascii="Noto Sans Mono CJK SC" w:eastAsia="Noto Sans Mono CJK SC" w:hAnsi="Noto Sans Mono CJK SC"/>
          <w:sz w:val="10"/>
        </w:rPr>
        <w:t xml:space="preserve">  }</w:t>
      </w:r>
      <w:proofErr w:type="gramEnd"/>
    </w:p>
    <w:p w14:paraId="16967E8C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057: </w:t>
      </w:r>
    </w:p>
    <w:p w14:paraId="26818CEA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058:     def __</w:t>
      </w:r>
      <w:proofErr w:type="spellStart"/>
      <w:r>
        <w:rPr>
          <w:rFonts w:ascii="Noto Sans Mono CJK SC" w:eastAsia="Noto Sans Mono CJK SC" w:hAnsi="Noto Sans Mono CJK SC"/>
          <w:sz w:val="10"/>
        </w:rPr>
        <w:t>init</w:t>
      </w:r>
      <w:proofErr w:type="spell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_(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self, </w:t>
      </w:r>
      <w:proofErr w:type="spellStart"/>
      <w:r>
        <w:rPr>
          <w:rFonts w:ascii="Noto Sans Mono CJK SC" w:eastAsia="Noto Sans Mono CJK SC" w:hAnsi="Noto Sans Mono CJK SC"/>
          <w:sz w:val="10"/>
        </w:rPr>
        <w:t>posters_dir</w:t>
      </w:r>
      <w:proofErr w:type="spellEnd"/>
      <w:r>
        <w:rPr>
          <w:rFonts w:ascii="Noto Sans Mono CJK SC" w:eastAsia="Noto Sans Mono CJK SC" w:hAnsi="Noto Sans Mono CJK SC"/>
          <w:sz w:val="10"/>
        </w:rPr>
        <w:t>='</w:t>
      </w:r>
      <w:proofErr w:type="spellStart"/>
      <w:r>
        <w:rPr>
          <w:rFonts w:ascii="Noto Sans Mono CJK SC" w:eastAsia="Noto Sans Mono CJK SC" w:hAnsi="Noto Sans Mono CJK SC"/>
          <w:sz w:val="10"/>
        </w:rPr>
        <w:t>posters_scrapy</w:t>
      </w:r>
      <w:proofErr w:type="spellEnd"/>
      <w:r>
        <w:rPr>
          <w:rFonts w:ascii="Noto Sans Mono CJK SC" w:eastAsia="Noto Sans Mono CJK SC" w:hAnsi="Noto Sans Mono CJK SC"/>
          <w:sz w:val="10"/>
        </w:rPr>
        <w:t>', limit=250, *</w:t>
      </w:r>
      <w:proofErr w:type="spellStart"/>
      <w:r>
        <w:rPr>
          <w:rFonts w:ascii="Noto Sans Mono CJK SC" w:eastAsia="Noto Sans Mono CJK SC" w:hAnsi="Noto Sans Mono CJK SC"/>
          <w:sz w:val="10"/>
        </w:rPr>
        <w:t>args</w:t>
      </w:r>
      <w:proofErr w:type="spellEnd"/>
      <w:r>
        <w:rPr>
          <w:rFonts w:ascii="Noto Sans Mono CJK SC" w:eastAsia="Noto Sans Mono CJK SC" w:hAnsi="Noto Sans Mono CJK SC"/>
          <w:sz w:val="10"/>
        </w:rPr>
        <w:t>, **</w:t>
      </w:r>
      <w:proofErr w:type="spellStart"/>
      <w:r>
        <w:rPr>
          <w:rFonts w:ascii="Noto Sans Mono CJK SC" w:eastAsia="Noto Sans Mono CJK SC" w:hAnsi="Noto Sans Mono CJK SC"/>
          <w:sz w:val="10"/>
        </w:rPr>
        <w:t>kwargs</w:t>
      </w:r>
      <w:proofErr w:type="spellEnd"/>
      <w:r>
        <w:rPr>
          <w:rFonts w:ascii="Noto Sans Mono CJK SC" w:eastAsia="Noto Sans Mono CJK SC" w:hAnsi="Noto Sans Mono CJK SC"/>
          <w:sz w:val="10"/>
        </w:rPr>
        <w:t>):</w:t>
      </w:r>
    </w:p>
    <w:p w14:paraId="5307AE7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059:         </w:t>
      </w:r>
      <w:proofErr w:type="gramStart"/>
      <w:r>
        <w:rPr>
          <w:rFonts w:ascii="Noto Sans Mono CJK SC" w:eastAsia="Noto Sans Mono CJK SC" w:hAnsi="Noto Sans Mono CJK SC"/>
          <w:sz w:val="10"/>
        </w:rPr>
        <w:t>super()._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spellStart"/>
      <w:r>
        <w:rPr>
          <w:rFonts w:ascii="Noto Sans Mono CJK SC" w:eastAsia="Noto Sans Mono CJK SC" w:hAnsi="Noto Sans Mono CJK SC"/>
          <w:sz w:val="10"/>
        </w:rPr>
        <w:t>init</w:t>
      </w:r>
      <w:proofErr w:type="spell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_(</w:t>
      </w:r>
      <w:proofErr w:type="gramEnd"/>
      <w:r>
        <w:rPr>
          <w:rFonts w:ascii="Noto Sans Mono CJK SC" w:eastAsia="Noto Sans Mono CJK SC" w:hAnsi="Noto Sans Mono CJK SC"/>
          <w:sz w:val="10"/>
        </w:rPr>
        <w:t>*</w:t>
      </w:r>
      <w:proofErr w:type="spellStart"/>
      <w:r>
        <w:rPr>
          <w:rFonts w:ascii="Noto Sans Mono CJK SC" w:eastAsia="Noto Sans Mono CJK SC" w:hAnsi="Noto Sans Mono CJK SC"/>
          <w:sz w:val="10"/>
        </w:rPr>
        <w:t>args</w:t>
      </w:r>
      <w:proofErr w:type="spellEnd"/>
      <w:r>
        <w:rPr>
          <w:rFonts w:ascii="Noto Sans Mono CJK SC" w:eastAsia="Noto Sans Mono CJK SC" w:hAnsi="Noto Sans Mono CJK SC"/>
          <w:sz w:val="10"/>
        </w:rPr>
        <w:t>, **</w:t>
      </w:r>
      <w:proofErr w:type="spellStart"/>
      <w:r>
        <w:rPr>
          <w:rFonts w:ascii="Noto Sans Mono CJK SC" w:eastAsia="Noto Sans Mono CJK SC" w:hAnsi="Noto Sans Mono CJK SC"/>
          <w:sz w:val="10"/>
        </w:rPr>
        <w:t>kwargs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68BE0E88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060: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self.posters</w:t>
      </w:r>
      <w:proofErr w:type="gramEnd"/>
      <w:r>
        <w:rPr>
          <w:rFonts w:ascii="Noto Sans Mono CJK SC" w:eastAsia="Noto Sans Mono CJK SC" w:hAnsi="Noto Sans Mono CJK SC"/>
          <w:sz w:val="10"/>
        </w:rPr>
        <w:t>_dir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Path(</w:t>
      </w:r>
      <w:proofErr w:type="spellStart"/>
      <w:r>
        <w:rPr>
          <w:rFonts w:ascii="Noto Sans Mono CJK SC" w:eastAsia="Noto Sans Mono CJK SC" w:hAnsi="Noto Sans Mono CJK SC"/>
          <w:sz w:val="10"/>
        </w:rPr>
        <w:t>posters_dir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5E4073C9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061: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self.posters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dir.mkdir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(parents=True, </w:t>
      </w:r>
      <w:proofErr w:type="spellStart"/>
      <w:r>
        <w:rPr>
          <w:rFonts w:ascii="Noto Sans Mono CJK SC" w:eastAsia="Noto Sans Mono CJK SC" w:hAnsi="Noto Sans Mono CJK SC"/>
          <w:sz w:val="10"/>
        </w:rPr>
        <w:t>exist_ok</w:t>
      </w:r>
      <w:proofErr w:type="spellEnd"/>
      <w:r>
        <w:rPr>
          <w:rFonts w:ascii="Noto Sans Mono CJK SC" w:eastAsia="Noto Sans Mono CJK SC" w:hAnsi="Noto Sans Mono CJK SC"/>
          <w:sz w:val="10"/>
        </w:rPr>
        <w:t>=True)</w:t>
      </w:r>
    </w:p>
    <w:p w14:paraId="69A6D3F0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062: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self.limit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int(limit)</w:t>
      </w:r>
    </w:p>
    <w:p w14:paraId="401D89EF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063: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self.crawled</w:t>
      </w:r>
      <w:proofErr w:type="gramEnd"/>
      <w:r>
        <w:rPr>
          <w:rFonts w:ascii="Noto Sans Mono CJK SC" w:eastAsia="Noto Sans Mono CJK SC" w:hAnsi="Noto Sans Mono CJK SC"/>
          <w:sz w:val="10"/>
        </w:rPr>
        <w:t>_count</w:t>
      </w:r>
      <w:proofErr w:type="spellEnd"/>
      <w:r>
        <w:rPr>
          <w:rFonts w:ascii="Noto Sans Mono CJK SC" w:eastAsia="Noto Sans Mono CJK SC" w:hAnsi="Noto Sans Mono CJK SC"/>
          <w:sz w:val="10"/>
        </w:rPr>
        <w:t xml:space="preserve"> = 0</w:t>
      </w:r>
    </w:p>
    <w:p w14:paraId="4841774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064: </w:t>
      </w:r>
    </w:p>
    <w:p w14:paraId="128AD13E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065:     @classmethod</w:t>
      </w:r>
    </w:p>
    <w:p w14:paraId="7289EC3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066:     def </w:t>
      </w:r>
      <w:proofErr w:type="spellStart"/>
      <w:r>
        <w:rPr>
          <w:rFonts w:ascii="Noto Sans Mono CJK SC" w:eastAsia="Noto Sans Mono CJK SC" w:hAnsi="Noto Sans Mono CJK SC"/>
          <w:sz w:val="10"/>
        </w:rPr>
        <w:t>from_</w:t>
      </w:r>
      <w:proofErr w:type="gramStart"/>
      <w:r>
        <w:rPr>
          <w:rFonts w:ascii="Noto Sans Mono CJK SC" w:eastAsia="Noto Sans Mono CJK SC" w:hAnsi="Noto Sans Mono CJK SC"/>
          <w:sz w:val="10"/>
        </w:rPr>
        <w:t>crawler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spellStart"/>
      <w:proofErr w:type="gramEnd"/>
      <w:r>
        <w:rPr>
          <w:rFonts w:ascii="Noto Sans Mono CJK SC" w:eastAsia="Noto Sans Mono CJK SC" w:hAnsi="Noto Sans Mono CJK SC"/>
          <w:sz w:val="10"/>
        </w:rPr>
        <w:t>cls</w:t>
      </w:r>
      <w:proofErr w:type="spellEnd"/>
      <w:r>
        <w:rPr>
          <w:rFonts w:ascii="Noto Sans Mono CJK SC" w:eastAsia="Noto Sans Mono CJK SC" w:hAnsi="Noto Sans Mono CJK SC"/>
          <w:sz w:val="10"/>
        </w:rPr>
        <w:t>, crawler, *</w:t>
      </w:r>
      <w:proofErr w:type="spellStart"/>
      <w:r>
        <w:rPr>
          <w:rFonts w:ascii="Noto Sans Mono CJK SC" w:eastAsia="Noto Sans Mono CJK SC" w:hAnsi="Noto Sans Mono CJK SC"/>
          <w:sz w:val="10"/>
        </w:rPr>
        <w:t>args</w:t>
      </w:r>
      <w:proofErr w:type="spellEnd"/>
      <w:r>
        <w:rPr>
          <w:rFonts w:ascii="Noto Sans Mono CJK SC" w:eastAsia="Noto Sans Mono CJK SC" w:hAnsi="Noto Sans Mono CJK SC"/>
          <w:sz w:val="10"/>
        </w:rPr>
        <w:t>, **</w:t>
      </w:r>
      <w:proofErr w:type="spellStart"/>
      <w:r>
        <w:rPr>
          <w:rFonts w:ascii="Noto Sans Mono CJK SC" w:eastAsia="Noto Sans Mono CJK SC" w:hAnsi="Noto Sans Mono CJK SC"/>
          <w:sz w:val="10"/>
        </w:rPr>
        <w:t>kwargs</w:t>
      </w:r>
      <w:proofErr w:type="spellEnd"/>
      <w:r>
        <w:rPr>
          <w:rFonts w:ascii="Noto Sans Mono CJK SC" w:eastAsia="Noto Sans Mono CJK SC" w:hAnsi="Noto Sans Mono CJK SC"/>
          <w:sz w:val="10"/>
        </w:rPr>
        <w:t>):</w:t>
      </w:r>
    </w:p>
    <w:p w14:paraId="30372E9B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067:         spider = </w:t>
      </w:r>
      <w:proofErr w:type="gramStart"/>
      <w:r>
        <w:rPr>
          <w:rFonts w:ascii="Noto Sans Mono CJK SC" w:eastAsia="Noto Sans Mono CJK SC" w:hAnsi="Noto Sans Mono CJK SC"/>
          <w:sz w:val="10"/>
        </w:rPr>
        <w:t>super().</w:t>
      </w:r>
      <w:proofErr w:type="spellStart"/>
      <w:r>
        <w:rPr>
          <w:rFonts w:ascii="Noto Sans Mono CJK SC" w:eastAsia="Noto Sans Mono CJK SC" w:hAnsi="Noto Sans Mono CJK SC"/>
          <w:sz w:val="10"/>
        </w:rPr>
        <w:t>from</w:t>
      </w:r>
      <w:proofErr w:type="gramEnd"/>
      <w:r>
        <w:rPr>
          <w:rFonts w:ascii="Noto Sans Mono CJK SC" w:eastAsia="Noto Sans Mono CJK SC" w:hAnsi="Noto Sans Mono CJK SC"/>
          <w:sz w:val="10"/>
        </w:rPr>
        <w:t>_</w:t>
      </w:r>
      <w:proofErr w:type="gramStart"/>
      <w:r>
        <w:rPr>
          <w:rFonts w:ascii="Noto Sans Mono CJK SC" w:eastAsia="Noto Sans Mono CJK SC" w:hAnsi="Noto Sans Mono CJK SC"/>
          <w:sz w:val="10"/>
        </w:rPr>
        <w:t>crawler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crawler, *</w:t>
      </w:r>
      <w:proofErr w:type="spellStart"/>
      <w:r>
        <w:rPr>
          <w:rFonts w:ascii="Noto Sans Mono CJK SC" w:eastAsia="Noto Sans Mono CJK SC" w:hAnsi="Noto Sans Mono CJK SC"/>
          <w:sz w:val="10"/>
        </w:rPr>
        <w:t>args</w:t>
      </w:r>
      <w:proofErr w:type="spellEnd"/>
      <w:r>
        <w:rPr>
          <w:rFonts w:ascii="Noto Sans Mono CJK SC" w:eastAsia="Noto Sans Mono CJK SC" w:hAnsi="Noto Sans Mono CJK SC"/>
          <w:sz w:val="10"/>
        </w:rPr>
        <w:t>, **</w:t>
      </w:r>
      <w:proofErr w:type="spellStart"/>
      <w:r>
        <w:rPr>
          <w:rFonts w:ascii="Noto Sans Mono CJK SC" w:eastAsia="Noto Sans Mono CJK SC" w:hAnsi="Noto Sans Mono CJK SC"/>
          <w:sz w:val="10"/>
        </w:rPr>
        <w:t>kwargs</w:t>
      </w:r>
      <w:proofErr w:type="spellEnd"/>
      <w:r>
        <w:rPr>
          <w:rFonts w:ascii="Noto Sans Mono CJK SC" w:eastAsia="Noto Sans Mono CJK SC" w:hAnsi="Noto Sans Mono CJK SC"/>
          <w:sz w:val="10"/>
        </w:rPr>
        <w:t>)</w:t>
      </w:r>
    </w:p>
    <w:p w14:paraId="5003AE4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068:        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spider.limit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 = </w:t>
      </w:r>
      <w:proofErr w:type="gramStart"/>
      <w:r>
        <w:rPr>
          <w:rFonts w:ascii="Noto Sans Mono CJK SC" w:eastAsia="Noto Sans Mono CJK SC" w:hAnsi="Noto Sans Mono CJK SC"/>
          <w:sz w:val="10"/>
        </w:rPr>
        <w:t>int(</w:t>
      </w:r>
      <w:proofErr w:type="spellStart"/>
      <w:r>
        <w:rPr>
          <w:rFonts w:ascii="Noto Sans Mono CJK SC" w:eastAsia="Noto Sans Mono CJK SC" w:hAnsi="Noto Sans Mono CJK SC"/>
          <w:sz w:val="10"/>
        </w:rPr>
        <w:t>kwargs.get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 xml:space="preserve">'limit', </w:t>
      </w:r>
      <w:proofErr w:type="spellStart"/>
      <w:r>
        <w:rPr>
          <w:rFonts w:ascii="Noto Sans Mono CJK SC" w:eastAsia="Noto Sans Mono CJK SC" w:hAnsi="Noto Sans Mono CJK SC"/>
          <w:sz w:val="10"/>
        </w:rPr>
        <w:t>crawler.</w:t>
      </w:r>
      <w:proofErr w:type="gramStart"/>
      <w:r>
        <w:rPr>
          <w:rFonts w:ascii="Noto Sans Mono CJK SC" w:eastAsia="Noto Sans Mono CJK SC" w:hAnsi="Noto Sans Mono CJK SC"/>
          <w:sz w:val="10"/>
        </w:rPr>
        <w:t>settings.getint</w:t>
      </w:r>
      <w:proofErr w:type="spellEnd"/>
      <w:proofErr w:type="gramEnd"/>
      <w:r>
        <w:rPr>
          <w:rFonts w:ascii="Noto Sans Mono CJK SC" w:eastAsia="Noto Sans Mono CJK SC" w:hAnsi="Noto Sans Mono CJK SC"/>
          <w:sz w:val="10"/>
        </w:rPr>
        <w:t xml:space="preserve">('LIMIT', </w:t>
      </w:r>
      <w:proofErr w:type="spellStart"/>
      <w:proofErr w:type="gramStart"/>
      <w:r>
        <w:rPr>
          <w:rFonts w:ascii="Noto Sans Mono CJK SC" w:eastAsia="Noto Sans Mono CJK SC" w:hAnsi="Noto Sans Mono CJK SC"/>
          <w:sz w:val="10"/>
        </w:rPr>
        <w:t>getattr</w:t>
      </w:r>
      <w:proofErr w:type="spellEnd"/>
      <w:r>
        <w:rPr>
          <w:rFonts w:ascii="Noto Sans Mono CJK SC" w:eastAsia="Noto Sans Mono CJK SC" w:hAnsi="Noto Sans Mono CJK SC"/>
          <w:sz w:val="10"/>
        </w:rPr>
        <w:t>(</w:t>
      </w:r>
      <w:proofErr w:type="gramEnd"/>
      <w:r>
        <w:rPr>
          <w:rFonts w:ascii="Noto Sans Mono CJK SC" w:eastAsia="Noto Sans Mono CJK SC" w:hAnsi="Noto Sans Mono CJK SC"/>
          <w:sz w:val="10"/>
        </w:rPr>
        <w:t>spider, 'limit', 250))))</w:t>
      </w:r>
    </w:p>
    <w:p w14:paraId="38419596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>069:         return spider</w:t>
      </w:r>
    </w:p>
    <w:p w14:paraId="47147362" w14:textId="77777777" w:rsidR="00BF35ED" w:rsidRDefault="00000000">
      <w:pPr>
        <w:spacing w:after="0" w:line="120" w:lineRule="exact"/>
      </w:pPr>
      <w:r>
        <w:rPr>
          <w:rFonts w:ascii="Noto Sans Mono CJK SC" w:eastAsia="Noto Sans Mono CJK SC" w:hAnsi="Noto Sans Mono CJK SC"/>
          <w:sz w:val="10"/>
        </w:rPr>
        <w:t xml:space="preserve">070: </w:t>
      </w:r>
    </w:p>
    <w:p w14:paraId="769B52E9" w14:textId="77777777" w:rsidR="00BF35ED" w:rsidRDefault="00BF35ED">
      <w:pPr>
        <w:spacing w:after="0" w:line="120" w:lineRule="exact"/>
      </w:pPr>
    </w:p>
    <w:sectPr w:rsidR="00BF35ED">
      <w:pgSz w:w="16838" w:h="11906" w:orient="landscape"/>
      <w:pgMar w:top="567" w:right="567" w:bottom="567" w:left="567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8B363" w14:textId="77777777" w:rsidR="008C1FE8" w:rsidRDefault="008C1FE8">
      <w:pPr>
        <w:spacing w:line="240" w:lineRule="auto"/>
      </w:pPr>
      <w:r>
        <w:separator/>
      </w:r>
    </w:p>
  </w:endnote>
  <w:endnote w:type="continuationSeparator" w:id="0">
    <w:p w14:paraId="6E74088E" w14:textId="77777777" w:rsidR="008C1FE8" w:rsidRDefault="008C1F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Sans Mono CJK SC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F6496" w14:textId="77777777" w:rsidR="00BF35ED" w:rsidRDefault="00000000">
    <w:pPr>
      <w:pStyle w:val="ab"/>
      <w:jc w:val="center"/>
    </w:pPr>
    <w:r>
      <w:t xml:space="preserve">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/>
    </w:r>
    <w:r>
      <w:instrText>NUMPAGES</w:instrText>
    </w:r>
    <w:r>
      <w:fldChar w:fldCharType="separate"/>
    </w:r>
    <w:r>
      <w:t>2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7F4D2" w14:textId="77777777" w:rsidR="008C1FE8" w:rsidRDefault="008C1FE8">
      <w:pPr>
        <w:spacing w:after="0"/>
      </w:pPr>
      <w:r>
        <w:separator/>
      </w:r>
    </w:p>
  </w:footnote>
  <w:footnote w:type="continuationSeparator" w:id="0">
    <w:p w14:paraId="1C5F09C1" w14:textId="77777777" w:rsidR="008C1FE8" w:rsidRDefault="008C1F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32622774">
    <w:abstractNumId w:val="1"/>
  </w:num>
  <w:num w:numId="2" w16cid:durableId="955402820">
    <w:abstractNumId w:val="4"/>
  </w:num>
  <w:num w:numId="3" w16cid:durableId="1341465069">
    <w:abstractNumId w:val="5"/>
  </w:num>
  <w:num w:numId="4" w16cid:durableId="251009896">
    <w:abstractNumId w:val="2"/>
  </w:num>
  <w:num w:numId="5" w16cid:durableId="1673095930">
    <w:abstractNumId w:val="0"/>
  </w:num>
  <w:num w:numId="6" w16cid:durableId="487941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529B"/>
    <w:rsid w:val="00412EC1"/>
    <w:rsid w:val="004E14A0"/>
    <w:rsid w:val="00537408"/>
    <w:rsid w:val="005647D8"/>
    <w:rsid w:val="005E74E5"/>
    <w:rsid w:val="007E5BC9"/>
    <w:rsid w:val="008C1FE8"/>
    <w:rsid w:val="0092400F"/>
    <w:rsid w:val="00AA1D8D"/>
    <w:rsid w:val="00B47730"/>
    <w:rsid w:val="00BF35ED"/>
    <w:rsid w:val="00C60993"/>
    <w:rsid w:val="00C812F2"/>
    <w:rsid w:val="00CB0664"/>
    <w:rsid w:val="00DF482D"/>
    <w:rsid w:val="00FC693F"/>
    <w:rsid w:val="3BCF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B8D54"/>
  <w14:defaultImageDpi w14:val="300"/>
  <w15:docId w15:val="{812888BE-4819-4B15-8513-5F5E6BBE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ans CJK SC" w:eastAsia="Noto Sans CJK SC" w:hAnsi="Noto Sans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12570</Words>
  <Characters>36579</Characters>
  <Application>Microsoft Office Word</Application>
  <DocSecurity>0</DocSecurity>
  <Lines>1463</Lines>
  <Paragraphs>1638</Paragraphs>
  <ScaleCrop>false</ScaleCrop>
  <Company/>
  <LinksUpToDate>false</LinksUpToDate>
  <CharactersWithSpaces>47511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佳林 陈</cp:lastModifiedBy>
  <cp:revision>2</cp:revision>
  <dcterms:created xsi:type="dcterms:W3CDTF">2026-05-17T16:16:00Z</dcterms:created>
  <dcterms:modified xsi:type="dcterms:W3CDTF">2026-05-17T16:16:00Z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eyJoZGlkIjoiMTAwNDA5OGEzMDA3MzNkZTRlMjViYTRjMWZhYzcxNTYiLCJ1c2VySWQiOiIxNjU5MDIxMTQwIn0=</vt:lpwstr>
  </property>
  <property fmtid="{D5CDD505-2E9C-101B-9397-08002B2CF9AE}" pid="3" name="KSOProductBuildVer">
    <vt:lpwstr>2052-12.1.0.26375</vt:lpwstr>
  </property>
  <property fmtid="{D5CDD505-2E9C-101B-9397-08002B2CF9AE}" pid="4" name="ICV">
    <vt:lpwstr>FBEAD03CE3034E528F8F111829C432E6_12</vt:lpwstr>
  </property>
</Properties>
</file>